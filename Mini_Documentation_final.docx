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62"/>
        <w:ind w:left="406" w:right="1280"/>
        <w:jc w:val="center"/>
      </w:pPr>
      <w:r>
        <w:t>A</w:t>
      </w:r>
      <w:r>
        <w:rPr>
          <w:spacing w:val="41"/>
        </w:rPr>
        <w:t xml:space="preserve"> </w:t>
      </w:r>
      <w:r>
        <w:t>Mini</w:t>
      </w:r>
      <w:r>
        <w:rPr>
          <w:spacing w:val="5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On</w:t>
      </w:r>
    </w:p>
    <w:p>
      <w:pPr>
        <w:pStyle w:val="8"/>
        <w:spacing w:before="11"/>
        <w:rPr>
          <w:sz w:val="38"/>
        </w:rPr>
      </w:pPr>
    </w:p>
    <w:p>
      <w:pPr>
        <w:spacing w:before="0" w:line="295" w:lineRule="auto"/>
        <w:ind w:left="1000" w:right="601" w:firstLine="99"/>
        <w:jc w:val="center"/>
        <w:rPr>
          <w:b/>
          <w:sz w:val="24"/>
        </w:rPr>
      </w:pPr>
      <w:r>
        <w:rPr>
          <w:b/>
          <w:sz w:val="24"/>
        </w:rPr>
        <w:t>PREDICTING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STOCK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MARKET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TRENDS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ALGORITHMSVIA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</w:p>
    <w:p>
      <w:pPr>
        <w:spacing w:before="0" w:line="274" w:lineRule="exact"/>
        <w:ind w:left="406" w:right="403" w:firstLine="0"/>
        <w:jc w:val="center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COMPARATIVE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</w:t>
      </w:r>
      <w:r>
        <w:rPr>
          <w:sz w:val="24"/>
        </w:rPr>
        <w:t>”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6"/>
        </w:rPr>
      </w:pPr>
    </w:p>
    <w:p>
      <w:pPr>
        <w:pStyle w:val="5"/>
        <w:spacing w:before="0" w:line="420" w:lineRule="auto"/>
        <w:ind w:left="3134" w:right="661" w:hanging="2115"/>
      </w:pPr>
      <w:r>
        <w:t>(Submitted in partial fulfillment of the requirements for the award of Degree)</w:t>
      </w:r>
      <w:r>
        <w:rPr>
          <w:spacing w:val="-68"/>
        </w:rPr>
        <w:t xml:space="preserve"> </w:t>
      </w:r>
      <w:r>
        <w:t>BACHELOR OF</w:t>
      </w:r>
      <w:r>
        <w:rPr>
          <w:spacing w:val="-1"/>
        </w:rPr>
        <w:t xml:space="preserve"> </w:t>
      </w:r>
      <w:r>
        <w:t>TECHNOLOGY</w:t>
      </w:r>
    </w:p>
    <w:p>
      <w:pPr>
        <w:spacing w:before="6"/>
        <w:ind w:left="406" w:right="546" w:firstLine="0"/>
        <w:jc w:val="center"/>
        <w:rPr>
          <w:sz w:val="28"/>
        </w:rPr>
      </w:pPr>
      <w:r>
        <w:rPr>
          <w:sz w:val="28"/>
        </w:rPr>
        <w:t>in</w:t>
      </w:r>
    </w:p>
    <w:p>
      <w:pPr>
        <w:pStyle w:val="8"/>
        <w:rPr>
          <w:sz w:val="30"/>
        </w:rPr>
      </w:pPr>
    </w:p>
    <w:p>
      <w:pPr>
        <w:pStyle w:val="5"/>
        <w:spacing w:before="1"/>
        <w:ind w:left="2481"/>
      </w:pP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>
      <w:pPr>
        <w:spacing w:before="201" w:line="384" w:lineRule="auto"/>
        <w:ind w:left="3088" w:right="3588" w:firstLine="1845"/>
        <w:jc w:val="left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V.Madhurima (217R1A0563)</w:t>
      </w:r>
      <w:r>
        <w:rPr>
          <w:spacing w:val="1"/>
          <w:sz w:val="28"/>
        </w:rPr>
        <w:t xml:space="preserve"> </w:t>
      </w:r>
      <w:r>
        <w:rPr>
          <w:sz w:val="28"/>
        </w:rPr>
        <w:t>N.KalyanReddy(217R1A0538)</w:t>
      </w:r>
      <w:r>
        <w:rPr>
          <w:spacing w:val="1"/>
          <w:sz w:val="28"/>
        </w:rPr>
        <w:t xml:space="preserve"> </w:t>
      </w:r>
      <w:r>
        <w:rPr>
          <w:sz w:val="28"/>
        </w:rPr>
        <w:t>A.AdarshReddy(217R1A0502)</w:t>
      </w:r>
    </w:p>
    <w:p>
      <w:pPr>
        <w:pStyle w:val="8"/>
        <w:spacing w:before="3"/>
      </w:pPr>
    </w:p>
    <w:p>
      <w:pPr>
        <w:spacing w:before="0" w:line="398" w:lineRule="auto"/>
        <w:ind w:left="3820" w:right="3986" w:firstLine="0"/>
        <w:jc w:val="center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3049270</wp:posOffset>
            </wp:positionH>
            <wp:positionV relativeFrom="paragraph">
              <wp:posOffset>949960</wp:posOffset>
            </wp:positionV>
            <wp:extent cx="1250950" cy="92202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203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Under the Guidance of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Mrs Rakshitha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(Assistant</w:t>
      </w:r>
      <w:r>
        <w:rPr>
          <w:spacing w:val="-1"/>
          <w:sz w:val="24"/>
        </w:rPr>
        <w:t xml:space="preserve"> </w:t>
      </w:r>
      <w:r>
        <w:rPr>
          <w:sz w:val="24"/>
        </w:rPr>
        <w:t>Professor)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5"/>
        </w:rPr>
      </w:pPr>
    </w:p>
    <w:p>
      <w:pPr>
        <w:pStyle w:val="3"/>
        <w:ind w:left="395" w:right="516"/>
        <w:jc w:val="center"/>
      </w:pPr>
      <w:bookmarkStart w:id="0" w:name="DEPARTMENT OF COMPUTER SCIENCE AND ENGIN"/>
      <w:bookmarkEnd w:id="0"/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>
      <w:pPr>
        <w:spacing w:before="221"/>
        <w:ind w:left="406" w:right="559" w:firstLine="0"/>
        <w:jc w:val="center"/>
        <w:rPr>
          <w:b/>
          <w:sz w:val="28"/>
        </w:rPr>
      </w:pPr>
      <w:r>
        <w:rPr>
          <w:b/>
          <w:color w:val="1E4679"/>
          <w:sz w:val="28"/>
        </w:rPr>
        <w:t>CMR</w:t>
      </w:r>
      <w:r>
        <w:rPr>
          <w:b/>
          <w:color w:val="1E4679"/>
          <w:spacing w:val="-4"/>
          <w:sz w:val="28"/>
        </w:rPr>
        <w:t xml:space="preserve"> </w:t>
      </w:r>
      <w:r>
        <w:rPr>
          <w:b/>
          <w:color w:val="1E4679"/>
          <w:sz w:val="28"/>
        </w:rPr>
        <w:t>TECHNICAL</w:t>
      </w:r>
      <w:r>
        <w:rPr>
          <w:b/>
          <w:color w:val="1E4679"/>
          <w:spacing w:val="-4"/>
          <w:sz w:val="28"/>
        </w:rPr>
        <w:t xml:space="preserve"> </w:t>
      </w:r>
      <w:r>
        <w:rPr>
          <w:b/>
          <w:color w:val="1E4679"/>
          <w:sz w:val="28"/>
        </w:rPr>
        <w:t>CAMPUS</w:t>
      </w:r>
    </w:p>
    <w:p>
      <w:pPr>
        <w:spacing w:before="163"/>
        <w:ind w:left="406" w:right="571" w:firstLine="0"/>
        <w:jc w:val="center"/>
        <w:rPr>
          <w:b/>
          <w:sz w:val="26"/>
        </w:rPr>
      </w:pPr>
      <w:r>
        <w:rPr>
          <w:b/>
          <w:sz w:val="26"/>
        </w:rPr>
        <w:t>UGC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AUTONOMOUS</w:t>
      </w:r>
    </w:p>
    <w:p>
      <w:pPr>
        <w:pStyle w:val="8"/>
        <w:spacing w:before="10"/>
        <w:rPr>
          <w:b/>
          <w:sz w:val="36"/>
        </w:rPr>
      </w:pPr>
    </w:p>
    <w:p>
      <w:pPr>
        <w:spacing w:before="0" w:line="360" w:lineRule="auto"/>
        <w:ind w:left="1065" w:right="516" w:firstLine="0"/>
        <w:jc w:val="center"/>
        <w:rPr>
          <w:sz w:val="22"/>
        </w:rPr>
      </w:pPr>
      <w:r>
        <w:rPr>
          <w:sz w:val="22"/>
        </w:rPr>
        <w:t>(Accredited by NAAC, NBA, Permanently Affiliated to JNTUH, Approved by AICTE, New Delhi)</w:t>
      </w:r>
      <w:r>
        <w:rPr>
          <w:spacing w:val="-52"/>
          <w:sz w:val="22"/>
        </w:rPr>
        <w:t xml:space="preserve"> </w:t>
      </w:r>
      <w:r>
        <w:rPr>
          <w:sz w:val="22"/>
        </w:rPr>
        <w:t>Recognized</w:t>
      </w:r>
      <w:r>
        <w:rPr>
          <w:spacing w:val="-4"/>
          <w:sz w:val="22"/>
        </w:rPr>
        <w:t xml:space="preserve"> </w:t>
      </w:r>
      <w:r>
        <w:rPr>
          <w:sz w:val="22"/>
        </w:rPr>
        <w:t>Under</w:t>
      </w:r>
      <w:r>
        <w:rPr>
          <w:spacing w:val="-2"/>
          <w:sz w:val="22"/>
        </w:rPr>
        <w:t xml:space="preserve"> </w:t>
      </w:r>
      <w:r>
        <w:rPr>
          <w:sz w:val="22"/>
        </w:rPr>
        <w:t>Section</w:t>
      </w:r>
      <w:r>
        <w:rPr>
          <w:spacing w:val="-3"/>
          <w:sz w:val="22"/>
        </w:rPr>
        <w:t xml:space="preserve"> </w:t>
      </w:r>
      <w:r>
        <w:rPr>
          <w:sz w:val="22"/>
        </w:rPr>
        <w:t>2(f)</w:t>
      </w:r>
      <w:r>
        <w:rPr>
          <w:spacing w:val="-2"/>
          <w:sz w:val="22"/>
        </w:rPr>
        <w:t xml:space="preserve"> </w:t>
      </w:r>
      <w:r>
        <w:rPr>
          <w:sz w:val="22"/>
        </w:rPr>
        <w:t>&amp; 12(B)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UGCAct.1956,</w:t>
      </w:r>
    </w:p>
    <w:p>
      <w:pPr>
        <w:spacing w:before="0" w:line="252" w:lineRule="exact"/>
        <w:ind w:left="1065" w:right="513" w:firstLine="0"/>
        <w:jc w:val="center"/>
        <w:rPr>
          <w:sz w:val="22"/>
        </w:rPr>
      </w:pPr>
      <w:r>
        <w:rPr>
          <w:sz w:val="22"/>
        </w:rPr>
        <w:t>Kandlakoya</w:t>
      </w:r>
      <w:r>
        <w:rPr>
          <w:spacing w:val="-4"/>
          <w:sz w:val="22"/>
        </w:rPr>
        <w:t xml:space="preserve"> </w:t>
      </w:r>
      <w:r>
        <w:rPr>
          <w:sz w:val="22"/>
        </w:rPr>
        <w:t>(V),</w:t>
      </w:r>
      <w:r>
        <w:rPr>
          <w:spacing w:val="-4"/>
          <w:sz w:val="22"/>
        </w:rPr>
        <w:t xml:space="preserve"> </w:t>
      </w:r>
      <w:r>
        <w:rPr>
          <w:sz w:val="22"/>
        </w:rPr>
        <w:t>Medchal</w:t>
      </w:r>
      <w:r>
        <w:rPr>
          <w:spacing w:val="-6"/>
          <w:sz w:val="22"/>
        </w:rPr>
        <w:t xml:space="preserve"> </w:t>
      </w:r>
      <w:r>
        <w:rPr>
          <w:sz w:val="22"/>
        </w:rPr>
        <w:t>Road,</w:t>
      </w:r>
      <w:r>
        <w:rPr>
          <w:spacing w:val="-7"/>
          <w:sz w:val="22"/>
        </w:rPr>
        <w:t xml:space="preserve"> </w:t>
      </w:r>
      <w:r>
        <w:rPr>
          <w:sz w:val="22"/>
        </w:rPr>
        <w:t>Hyderabad-501401.</w:t>
      </w:r>
    </w:p>
    <w:p>
      <w:pPr>
        <w:spacing w:before="146"/>
        <w:ind w:left="406" w:right="101" w:firstLine="0"/>
        <w:jc w:val="center"/>
        <w:rPr>
          <w:b/>
          <w:sz w:val="22"/>
        </w:rPr>
      </w:pPr>
      <w:r>
        <w:rPr>
          <w:b/>
          <w:sz w:val="22"/>
        </w:rPr>
        <w:t>2021-25</w:t>
      </w:r>
    </w:p>
    <w:p>
      <w:pPr>
        <w:spacing w:after="0"/>
        <w:jc w:val="center"/>
        <w:rPr>
          <w:sz w:val="22"/>
        </w:rPr>
        <w:sectPr>
          <w:type w:val="continuous"/>
          <w:pgSz w:w="11910" w:h="16840"/>
          <w:pgMar w:top="1280" w:right="700" w:bottom="280" w:left="840" w:header="720" w:footer="720" w:gutter="0"/>
          <w:cols w:space="720" w:num="1"/>
        </w:sectPr>
      </w:pPr>
    </w:p>
    <w:p>
      <w:pPr>
        <w:pStyle w:val="3"/>
        <w:spacing w:before="58"/>
        <w:ind w:left="523"/>
      </w:pPr>
      <w:bookmarkStart w:id="1" w:name="DEPARTMENT OF COMPUTER SCIENCE AND ENGIN"/>
      <w:bookmarkEnd w:id="1"/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>
      <w:pPr>
        <w:pStyle w:val="8"/>
        <w:spacing w:before="1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3018790</wp:posOffset>
            </wp:positionH>
            <wp:positionV relativeFrom="paragraph">
              <wp:posOffset>229870</wp:posOffset>
            </wp:positionV>
            <wp:extent cx="1515110" cy="1106170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56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34"/>
        </w:rPr>
      </w:pPr>
    </w:p>
    <w:p>
      <w:pPr>
        <w:pStyle w:val="8"/>
        <w:spacing w:before="6"/>
        <w:rPr>
          <w:b/>
          <w:sz w:val="27"/>
        </w:rPr>
      </w:pPr>
    </w:p>
    <w:p>
      <w:pPr>
        <w:spacing w:before="0"/>
        <w:ind w:left="406" w:right="625" w:firstLine="0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>
      <w:pPr>
        <w:pStyle w:val="8"/>
        <w:spacing w:before="10"/>
        <w:rPr>
          <w:b/>
          <w:sz w:val="31"/>
        </w:rPr>
      </w:pPr>
    </w:p>
    <w:p>
      <w:pPr>
        <w:spacing w:before="0"/>
        <w:ind w:left="880" w:leftChars="400" w:right="1320" w:rightChars="600" w:firstLine="0" w:firstLineChars="0"/>
        <w:jc w:val="both"/>
        <w:rPr>
          <w:b/>
          <w:sz w:val="24"/>
          <w:szCs w:val="24"/>
        </w:rPr>
      </w:pPr>
      <w:r>
        <w:rPr>
          <w:spacing w:val="-1"/>
          <w:sz w:val="24"/>
          <w:szCs w:val="24"/>
        </w:rPr>
        <w:t>This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is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to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certify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that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the </w:t>
      </w:r>
      <w:r>
        <w:rPr>
          <w:sz w:val="24"/>
          <w:szCs w:val="24"/>
        </w:rPr>
        <w:t>project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entitled “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PREDICTING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STOCK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MARKET</w:t>
      </w:r>
    </w:p>
    <w:p>
      <w:pPr>
        <w:spacing w:before="137" w:line="360" w:lineRule="auto"/>
        <w:ind w:left="880" w:leftChars="400" w:right="1320" w:rightChars="600" w:firstLine="0" w:firstLineChars="0"/>
        <w:jc w:val="both"/>
        <w:rPr>
          <w:sz w:val="24"/>
          <w:szCs w:val="24"/>
        </w:rPr>
      </w:pPr>
      <w:r>
        <w:rPr>
          <w:b/>
          <w:sz w:val="24"/>
          <w:szCs w:val="24"/>
        </w:rPr>
        <w:t>TRENDS USING MACHINE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LEARNING AND DEEP LEARNING ALGORITHMS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VIA CONTINUOUS AND BINARY DATA A COMPARATIVE ANALYSIS</w:t>
      </w:r>
      <w:r>
        <w:rPr>
          <w:sz w:val="24"/>
          <w:szCs w:val="24"/>
        </w:rPr>
        <w:t>” being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submitted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V.MADHURIMA</w:t>
      </w:r>
      <w:r>
        <w:rPr>
          <w:b/>
          <w:spacing w:val="6"/>
          <w:sz w:val="24"/>
          <w:szCs w:val="24"/>
        </w:rPr>
        <w:t xml:space="preserve"> </w:t>
      </w:r>
      <w:r>
        <w:rPr>
          <w:b/>
          <w:sz w:val="24"/>
          <w:szCs w:val="24"/>
        </w:rPr>
        <w:t>(217R1A0563),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N.KALYAN</w:t>
      </w:r>
      <w:r>
        <w:rPr>
          <w:b/>
          <w:spacing w:val="6"/>
          <w:sz w:val="24"/>
          <w:szCs w:val="24"/>
        </w:rPr>
        <w:t xml:space="preserve"> </w:t>
      </w:r>
      <w:r>
        <w:rPr>
          <w:b/>
          <w:sz w:val="24"/>
          <w:szCs w:val="24"/>
        </w:rPr>
        <w:t>REDDY(217R1A0538)&amp;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A.ADARSH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REDDY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(217R1A0502)</w:t>
      </w:r>
      <w:r>
        <w:rPr>
          <w:b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fulfillment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requirements 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award of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degree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B.Tech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Science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Engineering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Jawaharlal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Nehru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Technological University Hyderabad, is a record of bonafide work carried out by him/her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under 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guidance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supervision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year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202</w:t>
      </w:r>
      <w:r>
        <w:rPr>
          <w:rFonts w:hint="default"/>
          <w:sz w:val="24"/>
          <w:szCs w:val="24"/>
          <w:lang w:val="en-US"/>
        </w:rPr>
        <w:t>4</w:t>
      </w:r>
      <w:r>
        <w:rPr>
          <w:sz w:val="24"/>
          <w:szCs w:val="24"/>
        </w:rPr>
        <w:t>-2</w:t>
      </w:r>
      <w:r>
        <w:rPr>
          <w:rFonts w:hint="default"/>
          <w:sz w:val="24"/>
          <w:szCs w:val="24"/>
          <w:lang w:val="en-US"/>
        </w:rPr>
        <w:t>5</w:t>
      </w:r>
      <w:r>
        <w:rPr>
          <w:sz w:val="24"/>
          <w:szCs w:val="24"/>
        </w:rPr>
        <w:t>.</w:t>
      </w:r>
    </w:p>
    <w:p>
      <w:pPr>
        <w:pStyle w:val="8"/>
        <w:spacing w:line="360" w:lineRule="auto"/>
        <w:ind w:left="880" w:leftChars="0" w:right="1320" w:rightChars="600" w:firstLine="1022" w:firstLineChars="0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embodied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submitted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University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Institute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award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degree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diploma.</w:t>
      </w:r>
    </w:p>
    <w:p>
      <w:pPr>
        <w:pStyle w:val="8"/>
        <w:rPr>
          <w:sz w:val="24"/>
          <w:szCs w:val="24"/>
        </w:rPr>
      </w:pPr>
    </w:p>
    <w:p>
      <w:pPr>
        <w:pStyle w:val="8"/>
        <w:rPr>
          <w:sz w:val="24"/>
          <w:szCs w:val="24"/>
        </w:rPr>
      </w:pP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37"/>
        </w:rPr>
      </w:pPr>
    </w:p>
    <w:p>
      <w:pPr>
        <w:tabs>
          <w:tab w:val="left" w:pos="6619"/>
        </w:tabs>
        <w:spacing w:before="0"/>
        <w:ind w:left="700" w:right="0" w:firstLine="0"/>
        <w:jc w:val="both"/>
        <w:rPr>
          <w:b/>
          <w:sz w:val="24"/>
        </w:rPr>
      </w:pPr>
      <w:bookmarkStart w:id="2" w:name="Mrs Rakshitha                           "/>
      <w:bookmarkEnd w:id="2"/>
      <w:r>
        <w:rPr>
          <w:b/>
          <w:sz w:val="24"/>
        </w:rPr>
        <w:t>Mrs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Rakshitha</w:t>
      </w:r>
      <w:r>
        <w:rPr>
          <w:b/>
          <w:sz w:val="24"/>
        </w:rPr>
        <w:tab/>
      </w:r>
      <w:r>
        <w:rPr>
          <w:b/>
          <w:sz w:val="24"/>
        </w:rPr>
        <w:t>Dr.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Raji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Reddy</w:t>
      </w:r>
    </w:p>
    <w:p>
      <w:pPr>
        <w:tabs>
          <w:tab w:val="left" w:pos="6914"/>
        </w:tabs>
        <w:spacing w:before="2"/>
        <w:ind w:left="700" w:right="0" w:firstLine="0"/>
        <w:jc w:val="both"/>
        <w:rPr>
          <w:b/>
          <w:sz w:val="24"/>
        </w:rPr>
      </w:pPr>
      <w:bookmarkStart w:id="3" w:name="Assistant Professor  DIRECTOR"/>
      <w:bookmarkEnd w:id="3"/>
      <w:r>
        <w:rPr>
          <w:b/>
          <w:sz w:val="24"/>
        </w:rPr>
        <w:t>Assistant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z w:val="24"/>
        </w:rPr>
        <w:tab/>
      </w:r>
      <w:r>
        <w:rPr>
          <w:b/>
          <w:sz w:val="24"/>
        </w:rPr>
        <w:t>DIRECTOR</w:t>
      </w:r>
    </w:p>
    <w:p>
      <w:pPr>
        <w:spacing w:before="0"/>
        <w:ind w:left="760" w:right="0" w:firstLine="0"/>
        <w:jc w:val="both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GUIDE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"/>
        <w:rPr>
          <w:b/>
          <w:sz w:val="26"/>
        </w:rPr>
      </w:pPr>
    </w:p>
    <w:p>
      <w:pPr>
        <w:tabs>
          <w:tab w:val="left" w:pos="6614"/>
        </w:tabs>
        <w:spacing w:before="0" w:line="242" w:lineRule="auto"/>
        <w:ind w:left="1147" w:right="1086" w:hanging="411"/>
        <w:jc w:val="left"/>
        <w:rPr>
          <w:b/>
          <w:sz w:val="24"/>
        </w:rPr>
      </w:pPr>
      <w:r>
        <w:rPr>
          <w:b/>
          <w:sz w:val="24"/>
        </w:rPr>
        <w:t>Dr.</w:t>
      </w:r>
      <w:r>
        <w:rPr>
          <w:rFonts w:hint="default"/>
          <w:b/>
          <w:sz w:val="24"/>
          <w:lang w:val="en-US"/>
        </w:rPr>
        <w:t>N.</w:t>
      </w:r>
      <w:r>
        <w:rPr>
          <w:rFonts w:hint="default"/>
          <w:b/>
          <w:spacing w:val="-11"/>
          <w:sz w:val="24"/>
          <w:lang w:val="en-US"/>
        </w:rPr>
        <w:t xml:space="preserve"> </w:t>
      </w:r>
      <w:r>
        <w:rPr>
          <w:rFonts w:hint="default"/>
          <w:b/>
          <w:sz w:val="24"/>
          <w:lang w:val="en-US"/>
        </w:rPr>
        <w:t>Bhaskar</w:t>
      </w:r>
      <w:r>
        <w:rPr>
          <w:b/>
          <w:sz w:val="24"/>
        </w:rPr>
        <w:tab/>
      </w:r>
      <w:r>
        <w:rPr>
          <w:b/>
          <w:spacing w:val="-1"/>
          <w:sz w:val="24"/>
        </w:rPr>
        <w:t>EXTERNALEXAMINER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HOD</w:t>
      </w:r>
    </w:p>
    <w:p>
      <w:pPr>
        <w:pStyle w:val="8"/>
        <w:rPr>
          <w:b/>
          <w:sz w:val="26"/>
        </w:rPr>
      </w:pPr>
    </w:p>
    <w:p>
      <w:pPr>
        <w:pStyle w:val="8"/>
        <w:spacing w:before="10"/>
        <w:rPr>
          <w:b/>
          <w:sz w:val="25"/>
        </w:rPr>
      </w:pPr>
    </w:p>
    <w:p>
      <w:pPr>
        <w:tabs>
          <w:tab w:val="left" w:pos="7580"/>
        </w:tabs>
        <w:spacing w:before="0"/>
        <w:ind w:left="753" w:right="0" w:firstLine="0"/>
        <w:jc w:val="both"/>
        <w:rPr>
          <w:sz w:val="24"/>
        </w:rPr>
      </w:pPr>
      <w:r>
        <w:rPr>
          <w:b/>
          <w:sz w:val="24"/>
        </w:rPr>
        <w:t>Submitted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on  </w:t>
      </w:r>
      <w:r>
        <w:rPr>
          <w:sz w:val="24"/>
          <w:u w:val="thick"/>
        </w:rPr>
        <w:t xml:space="preserve"> </w:t>
      </w:r>
      <w:r>
        <w:rPr>
          <w:sz w:val="24"/>
          <w:u w:val="thick"/>
        </w:rPr>
        <w:tab/>
      </w:r>
    </w:p>
    <w:p>
      <w:pPr>
        <w:spacing w:after="0"/>
        <w:jc w:val="both"/>
        <w:rPr>
          <w:sz w:val="24"/>
        </w:rPr>
        <w:sectPr>
          <w:pgSz w:w="11910" w:h="16840"/>
          <w:pgMar w:top="1300" w:right="700" w:bottom="280" w:left="840" w:header="720" w:footer="72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spacing w:before="211"/>
        <w:ind w:left="406" w:right="370" w:firstLine="0"/>
        <w:jc w:val="center"/>
        <w:rPr>
          <w:b/>
          <w:sz w:val="28"/>
        </w:rPr>
      </w:pPr>
      <w:r>
        <w:rPr>
          <w:b/>
          <w:sz w:val="28"/>
        </w:rPr>
        <w:t>ACKNOWLEGDEMENT</w:t>
      </w:r>
    </w:p>
    <w:p>
      <w:pPr>
        <w:pStyle w:val="8"/>
        <w:rPr>
          <w:b/>
          <w:sz w:val="31"/>
        </w:rPr>
      </w:pPr>
    </w:p>
    <w:p>
      <w:pPr>
        <w:pStyle w:val="8"/>
        <w:spacing w:line="360" w:lineRule="auto"/>
        <w:ind w:left="880" w:leftChars="0" w:right="1320" w:rightChars="600" w:firstLine="1252" w:firstLineChars="0"/>
        <w:jc w:val="both"/>
      </w:pPr>
      <w:r>
        <w:t>Apart from the efforts of us, the success of any project depends largely on the</w:t>
      </w:r>
      <w:r>
        <w:rPr>
          <w:spacing w:val="1"/>
        </w:rPr>
        <w:t xml:space="preserve"> </w:t>
      </w:r>
      <w:r>
        <w:t>encouragement and guidelines of many others. We take this opportunity to express our</w:t>
      </w:r>
      <w:r>
        <w:rPr>
          <w:spacing w:val="1"/>
        </w:rPr>
        <w:t xml:space="preserve"> </w:t>
      </w:r>
      <w:r>
        <w:t>gratitude to the people who have been instrumental in the successful completion of this</w:t>
      </w:r>
      <w:r>
        <w:rPr>
          <w:spacing w:val="1"/>
        </w:rPr>
        <w:t xml:space="preserve"> </w:t>
      </w:r>
      <w:r>
        <w:t>project. We take this opportunity to express my profound gratitude and deep regard to my</w:t>
      </w:r>
      <w:r>
        <w:rPr>
          <w:spacing w:val="1"/>
        </w:rPr>
        <w:t xml:space="preserve"> </w:t>
      </w:r>
      <w:r>
        <w:t>guide</w:t>
      </w:r>
    </w:p>
    <w:p>
      <w:pPr>
        <w:spacing w:before="4" w:line="360" w:lineRule="auto"/>
        <w:ind w:left="880" w:leftChars="0" w:right="1320" w:rightChars="600" w:firstLine="710" w:firstLineChars="0"/>
        <w:jc w:val="both"/>
        <w:rPr>
          <w:sz w:val="24"/>
        </w:rPr>
      </w:pPr>
      <w:r>
        <w:rPr>
          <w:b/>
          <w:sz w:val="24"/>
        </w:rPr>
        <w:t>Mrs.Rakshitha,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Associate</w:t>
      </w:r>
      <w:r>
        <w:rPr>
          <w:spacing w:val="1"/>
          <w:sz w:val="24"/>
        </w:rPr>
        <w:t xml:space="preserve"> </w:t>
      </w:r>
      <w:r>
        <w:rPr>
          <w:sz w:val="24"/>
        </w:rPr>
        <w:t>Professor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exemplary</w:t>
      </w:r>
      <w:r>
        <w:rPr>
          <w:spacing w:val="1"/>
          <w:sz w:val="24"/>
        </w:rPr>
        <w:t xml:space="preserve"> </w:t>
      </w:r>
      <w:r>
        <w:rPr>
          <w:sz w:val="24"/>
        </w:rPr>
        <w:t>guidance,monitoring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constant encouragement throughout the project work.The blessing,help and guidance given</w:t>
      </w:r>
      <w:r>
        <w:rPr>
          <w:spacing w:val="1"/>
          <w:sz w:val="24"/>
        </w:rPr>
        <w:t xml:space="preserve"> </w:t>
      </w:r>
      <w:r>
        <w:rPr>
          <w:sz w:val="24"/>
        </w:rPr>
        <w:t>by him shall carry us a long way in the journey of life on which we are about to embark.We</w:t>
      </w:r>
      <w:r>
        <w:rPr>
          <w:spacing w:val="1"/>
          <w:sz w:val="24"/>
        </w:rPr>
        <w:t xml:space="preserve"> </w:t>
      </w:r>
      <w:r>
        <w:rPr>
          <w:sz w:val="24"/>
        </w:rPr>
        <w:t>also take this opportunity to express a deep sense of gratitude to Project Review Committee</w:t>
      </w:r>
      <w:r>
        <w:rPr>
          <w:spacing w:val="1"/>
          <w:sz w:val="24"/>
        </w:rPr>
        <w:t xml:space="preserve"> </w:t>
      </w:r>
      <w:r>
        <w:rPr>
          <w:sz w:val="24"/>
        </w:rPr>
        <w:t>(PRC)</w:t>
      </w:r>
      <w:r>
        <w:rPr>
          <w:spacing w:val="1"/>
          <w:sz w:val="24"/>
        </w:rPr>
        <w:t xml:space="preserve"> </w:t>
      </w:r>
      <w:r>
        <w:rPr>
          <w:sz w:val="24"/>
        </w:rPr>
        <w:t>Coordinators:</w:t>
      </w:r>
      <w:r>
        <w:rPr>
          <w:rFonts w:hint="default"/>
          <w:sz w:val="24"/>
          <w:lang w:val="en-US"/>
        </w:rPr>
        <w:t xml:space="preserve"> </w:t>
      </w:r>
      <w:r>
        <w:rPr>
          <w:b/>
          <w:sz w:val="24"/>
        </w:rPr>
        <w:t>Dr.</w:t>
      </w:r>
      <w:r>
        <w:rPr>
          <w:rFonts w:hint="default"/>
          <w:b/>
          <w:sz w:val="24"/>
          <w:lang w:val="en-US"/>
        </w:rPr>
        <w:t>K.Maheswari</w:t>
      </w:r>
      <w:r>
        <w:rPr>
          <w:b/>
          <w:sz w:val="24"/>
        </w:rPr>
        <w:t>, Mr.J.Narasimha Rao,</w:t>
      </w:r>
      <w:r>
        <w:rPr>
          <w:rFonts w:hint="default"/>
          <w:b/>
          <w:sz w:val="24"/>
          <w:lang w:val="en-US"/>
        </w:rPr>
        <w:t xml:space="preserve"> Ms.K.Shilpa, Mr.K.Ranjith Reddy 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 cordial support, valuable information and guidance, which helped us in completing this</w:t>
      </w:r>
      <w:r>
        <w:rPr>
          <w:spacing w:val="1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through various</w:t>
      </w:r>
      <w:r>
        <w:rPr>
          <w:spacing w:val="2"/>
          <w:sz w:val="24"/>
        </w:rPr>
        <w:t xml:space="preserve"> </w:t>
      </w:r>
      <w:r>
        <w:rPr>
          <w:sz w:val="24"/>
        </w:rPr>
        <w:t>stages.</w:t>
      </w:r>
    </w:p>
    <w:p>
      <w:pPr>
        <w:pStyle w:val="8"/>
        <w:spacing w:line="362" w:lineRule="auto"/>
        <w:ind w:left="880" w:leftChars="0" w:right="880" w:rightChars="400" w:firstLine="710" w:firstLineChars="0"/>
        <w:jc w:val="both"/>
      </w:pPr>
      <w:r>
        <w:t xml:space="preserve">We are also thankful to </w:t>
      </w:r>
      <w:r>
        <w:rPr>
          <w:b/>
        </w:rPr>
        <w:t xml:space="preserve">Dr. </w:t>
      </w:r>
      <w:r>
        <w:rPr>
          <w:rFonts w:hint="default"/>
          <w:b/>
          <w:lang w:val="en-US"/>
        </w:rPr>
        <w:t>Nuthanakanti Bhaskar</w:t>
      </w:r>
      <w:r>
        <w:rPr>
          <w:b/>
        </w:rPr>
        <w:t xml:space="preserve">, </w:t>
      </w:r>
      <w:r>
        <w:t>Head, Department of Computer Science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successfully.</w:t>
      </w:r>
    </w:p>
    <w:p>
      <w:pPr>
        <w:pStyle w:val="8"/>
        <w:spacing w:line="360" w:lineRule="auto"/>
        <w:ind w:left="880" w:leftChars="0" w:right="1320" w:rightChars="600" w:firstLine="710" w:firstLineChars="0"/>
        <w:jc w:val="both"/>
      </w:pPr>
      <w:r>
        <w:t xml:space="preserve">We are obliged to </w:t>
      </w:r>
      <w:r>
        <w:rPr>
          <w:b/>
        </w:rPr>
        <w:t xml:space="preserve">Dr. A. Raji Reddy, </w:t>
      </w:r>
      <w:r>
        <w:t>Director for being cooperative throughout the</w:t>
      </w:r>
      <w:r>
        <w:rPr>
          <w:spacing w:val="1"/>
        </w:rPr>
        <w:t xml:space="preserve"> </w:t>
      </w:r>
      <w:r>
        <w:t xml:space="preserve">course of this project. We would like to express our sincere gratitude to Sri. </w:t>
      </w:r>
      <w:r>
        <w:rPr>
          <w:b/>
        </w:rPr>
        <w:t>Ch. Gopal</w:t>
      </w:r>
      <w:r>
        <w:rPr>
          <w:b/>
          <w:spacing w:val="1"/>
        </w:rPr>
        <w:t xml:space="preserve"> </w:t>
      </w:r>
      <w:r>
        <w:rPr>
          <w:b/>
        </w:rPr>
        <w:t xml:space="preserve">Reddy, </w:t>
      </w:r>
      <w:r>
        <w:t>Chairman for providing excellent infrastructure and</w:t>
      </w:r>
      <w:r>
        <w:rPr>
          <w:spacing w:val="60"/>
        </w:rPr>
        <w:t xml:space="preserve"> </w:t>
      </w:r>
      <w:r>
        <w:t>a nice atmosphere throughout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>
      <w:pPr>
        <w:pStyle w:val="8"/>
        <w:spacing w:line="362" w:lineRule="auto"/>
        <w:ind w:left="880" w:leftChars="0" w:right="880" w:rightChars="400" w:firstLine="710" w:firstLineChars="0"/>
        <w:jc w:val="both"/>
      </w:pPr>
      <w:r>
        <w:t>The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CMR</w:t>
      </w:r>
      <w:r>
        <w:rPr>
          <w:b/>
          <w:spacing w:val="1"/>
        </w:rPr>
        <w:t xml:space="preserve"> </w:t>
      </w:r>
      <w:r>
        <w:rPr>
          <w:b/>
        </w:rPr>
        <w:t>Technical</w:t>
      </w:r>
      <w:r>
        <w:rPr>
          <w:b/>
          <w:spacing w:val="1"/>
        </w:rPr>
        <w:t xml:space="preserve"> </w:t>
      </w:r>
      <w:r>
        <w:rPr>
          <w:b/>
        </w:rPr>
        <w:t xml:space="preserve">Campus </w:t>
      </w:r>
      <w:r>
        <w:t>who contributed to the completion of the project. We are grateful for their constant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and help.</w:t>
      </w:r>
    </w:p>
    <w:p>
      <w:pPr>
        <w:pStyle w:val="8"/>
        <w:spacing w:line="360" w:lineRule="auto"/>
        <w:ind w:left="880" w:leftChars="0" w:right="1320" w:rightChars="600" w:firstLine="710" w:firstLineChars="0"/>
        <w:jc w:val="both"/>
      </w:pPr>
      <w:r>
        <w:t>Finally, we would like to take this opportunity to thank our family for their constant</w:t>
      </w:r>
      <w:r>
        <w:rPr>
          <w:spacing w:val="1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completed.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sincerely</w:t>
      </w:r>
      <w:r>
        <w:rPr>
          <w:spacing w:val="1"/>
        </w:rPr>
        <w:t xml:space="preserve"> </w:t>
      </w:r>
      <w:r>
        <w:t>acknowledge and thank all those who gave support directly and indirectly in</w:t>
      </w:r>
      <w:r>
        <w:rPr>
          <w:spacing w:val="1"/>
        </w:rPr>
        <w:t xml:space="preserve"> </w:t>
      </w:r>
      <w:r>
        <w:t>the completion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project.</w:t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25"/>
        </w:rPr>
      </w:pPr>
    </w:p>
    <w:p>
      <w:pPr>
        <w:spacing w:before="1" w:line="357" w:lineRule="auto"/>
        <w:ind w:left="5865" w:right="661" w:firstLine="55"/>
        <w:jc w:val="left"/>
        <w:rPr>
          <w:b/>
          <w:sz w:val="24"/>
        </w:rPr>
      </w:pPr>
      <w:bookmarkStart w:id="4" w:name="V.MADHURIMA(217R1A0563) "/>
      <w:bookmarkEnd w:id="4"/>
      <w:r>
        <w:rPr>
          <w:b/>
          <w:sz w:val="24"/>
        </w:rPr>
        <w:t>V.MADHURIMA(217R1A0563)</w:t>
      </w:r>
      <w:r>
        <w:rPr>
          <w:b/>
          <w:spacing w:val="1"/>
          <w:sz w:val="24"/>
        </w:rPr>
        <w:t xml:space="preserve"> </w:t>
      </w:r>
      <w:bookmarkStart w:id="5" w:name="N.KALYAN REDDY (217R1A0538) "/>
      <w:bookmarkEnd w:id="5"/>
      <w:r>
        <w:rPr>
          <w:b/>
          <w:sz w:val="24"/>
        </w:rPr>
        <w:t>N.KALYAN REDDY (217R1A0538)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A.ADARSH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REDDY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(217R1A0502)</w:t>
      </w:r>
    </w:p>
    <w:p>
      <w:pPr>
        <w:spacing w:after="0" w:line="357" w:lineRule="auto"/>
        <w:jc w:val="left"/>
        <w:rPr>
          <w:sz w:val="24"/>
        </w:rPr>
        <w:sectPr>
          <w:pgSz w:w="11910" w:h="16840"/>
          <w:pgMar w:top="1600" w:right="700" w:bottom="280" w:left="840" w:header="720" w:footer="720" w:gutter="0"/>
          <w:cols w:space="720" w:num="1"/>
        </w:sectPr>
      </w:pPr>
    </w:p>
    <w:p>
      <w:pPr>
        <w:pStyle w:val="4"/>
        <w:spacing w:before="172"/>
        <w:ind w:left="406" w:right="969"/>
        <w:jc w:val="center"/>
      </w:pPr>
      <w:r>
        <w:t>ABSTRACT</w:t>
      </w:r>
    </w:p>
    <w:p>
      <w:pPr>
        <w:pStyle w:val="8"/>
        <w:rPr>
          <w:b/>
          <w:sz w:val="30"/>
        </w:rPr>
      </w:pPr>
    </w:p>
    <w:p>
      <w:pPr>
        <w:pStyle w:val="8"/>
        <w:spacing w:before="10"/>
        <w:rPr>
          <w:b/>
          <w:sz w:val="27"/>
        </w:rPr>
      </w:pPr>
    </w:p>
    <w:p>
      <w:pPr>
        <w:pStyle w:val="8"/>
        <w:spacing w:line="360" w:lineRule="auto"/>
        <w:ind w:left="880" w:leftChars="400" w:right="1320" w:rightChars="600" w:firstLine="0" w:firstLineChars="0"/>
        <w:jc w:val="both"/>
      </w:pPr>
      <w:r>
        <w:t>The nature of stock market movement has always been ambiguous for investors because of</w:t>
      </w:r>
      <w:r>
        <w:rPr>
          <w:spacing w:val="1"/>
        </w:rPr>
        <w:t xml:space="preserve"> </w:t>
      </w:r>
      <w:r>
        <w:t>various influential factors. This study aims to significantly reduce the risk of trend prediction</w:t>
      </w:r>
      <w:r>
        <w:rPr>
          <w:spacing w:val="1"/>
        </w:rPr>
        <w:t xml:space="preserve"> </w:t>
      </w:r>
      <w:r>
        <w:t>with machine learning and deep learning algorithms. Four stock market groups, namely</w:t>
      </w:r>
      <w:r>
        <w:rPr>
          <w:spacing w:val="1"/>
        </w:rPr>
        <w:t xml:space="preserve"> </w:t>
      </w:r>
      <w:r>
        <w:t>diversified financials, petroleum, non-metallic minerals and basic metals from Tehran stock</w:t>
      </w:r>
      <w:r>
        <w:rPr>
          <w:spacing w:val="1"/>
        </w:rPr>
        <w:t xml:space="preserve"> </w:t>
      </w:r>
      <w:r>
        <w:t>exchange,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evaluations.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compares</w:t>
      </w:r>
      <w:r>
        <w:rPr>
          <w:spacing w:val="1"/>
        </w:rPr>
        <w:t xml:space="preserve"> </w:t>
      </w:r>
      <w:r>
        <w:t>nine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models (Decision Tree, Random Forest, Adaptive Boosting (Adaboost), eXtreme</w:t>
      </w:r>
      <w:r>
        <w:rPr>
          <w:spacing w:val="1"/>
        </w:rPr>
        <w:t xml:space="preserve"> </w:t>
      </w:r>
      <w:r>
        <w:t>Gradient Boosting (XGBoost), Support Vector Classifier (SVC), Naïve Bayes, K-Nearest</w:t>
      </w:r>
      <w:r>
        <w:rPr>
          <w:spacing w:val="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t>(KNN),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(ANN))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powerful deep learning methods (Recurrent Neural Network (RNN) and Long short-term</w:t>
      </w:r>
      <w:r>
        <w:rPr>
          <w:spacing w:val="1"/>
        </w:rPr>
        <w:t xml:space="preserve"> </w:t>
      </w:r>
      <w:r>
        <w:t>memory (LSTM). Ten technical indicators from ten years of historical data are our input</w:t>
      </w:r>
      <w:r>
        <w:rPr>
          <w:spacing w:val="1"/>
        </w:rPr>
        <w:t xml:space="preserve"> </w:t>
      </w:r>
      <w:r>
        <w:t>values, and two ways are supposed for employing them. Firstly, calculating the indicators by</w:t>
      </w:r>
      <w:r>
        <w:rPr>
          <w:spacing w:val="1"/>
        </w:rPr>
        <w:t xml:space="preserve"> </w:t>
      </w:r>
      <w:r>
        <w:t>stock trading values as continues data, and secondly converting indicators to binary data</w:t>
      </w:r>
      <w:r>
        <w:rPr>
          <w:spacing w:val="1"/>
        </w:rPr>
        <w:t xml:space="preserve"> </w:t>
      </w:r>
      <w:r>
        <w:t>before using. Each prediction model is evaluated by three metrics based on the input ways.</w:t>
      </w:r>
      <w:r>
        <w:rPr>
          <w:spacing w:val="1"/>
        </w:rPr>
        <w:t xml:space="preserve"> </w:t>
      </w:r>
      <w:r>
        <w:t>The evaluation results indicate that for the continues data, RNN and LSTM outperform other</w:t>
      </w:r>
      <w:r>
        <w:rPr>
          <w:spacing w:val="1"/>
        </w:rPr>
        <w:t xml:space="preserve"> </w:t>
      </w:r>
      <w:r>
        <w:t>prediction models with a considerable difference. Also, results show that in the binary data</w:t>
      </w:r>
      <w:r>
        <w:rPr>
          <w:spacing w:val="1"/>
        </w:rPr>
        <w:t xml:space="preserve"> </w:t>
      </w:r>
      <w:r>
        <w:t>evaluation, those deep learning methods are the best; however, the difference becomes less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noticeable improvement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models’</w:t>
      </w:r>
      <w:r>
        <w:rPr>
          <w:spacing w:val="-2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way.</w:t>
      </w:r>
    </w:p>
    <w:p>
      <w:pPr>
        <w:spacing w:after="0" w:line="360" w:lineRule="auto"/>
        <w:jc w:val="both"/>
        <w:sectPr>
          <w:footerReference r:id="rId5" w:type="default"/>
          <w:pgSz w:w="11910" w:h="16840"/>
          <w:pgMar w:top="1600" w:right="700" w:bottom="280" w:left="840" w:header="720" w:footer="720" w:gutter="0"/>
          <w:pgNumType w:fmt="decimal"/>
          <w:cols w:space="720" w:num="1"/>
        </w:sectPr>
      </w:pPr>
    </w:p>
    <w:p>
      <w:pPr>
        <w:pStyle w:val="3"/>
        <w:spacing w:before="73"/>
        <w:ind w:right="579"/>
        <w:jc w:val="center"/>
      </w:pPr>
      <w:bookmarkStart w:id="6" w:name="_TOC_250022"/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6"/>
      <w:r>
        <w:t>FIGURES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15"/>
        </w:rPr>
      </w:pPr>
    </w:p>
    <w:tbl>
      <w:tblPr>
        <w:tblStyle w:val="7"/>
        <w:tblW w:w="0" w:type="auto"/>
        <w:tblInd w:w="99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43"/>
        <w:gridCol w:w="3996"/>
        <w:gridCol w:w="20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2643" w:type="dxa"/>
          </w:tcPr>
          <w:p>
            <w:pPr>
              <w:pStyle w:val="18"/>
              <w:spacing w:before="0" w:line="311" w:lineRule="exact"/>
              <w:ind w:left="64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996" w:type="dxa"/>
          </w:tcPr>
          <w:p>
            <w:pPr>
              <w:pStyle w:val="18"/>
              <w:spacing w:before="0" w:line="311" w:lineRule="exact"/>
              <w:ind w:left="1026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046" w:type="dxa"/>
          </w:tcPr>
          <w:p>
            <w:pPr>
              <w:pStyle w:val="18"/>
              <w:spacing w:before="0" w:line="311" w:lineRule="exact"/>
              <w:ind w:left="728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643" w:type="dxa"/>
          </w:tcPr>
          <w:p>
            <w:pPr>
              <w:pStyle w:val="1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3.1</w:t>
            </w:r>
          </w:p>
        </w:tc>
        <w:tc>
          <w:tcPr>
            <w:tcW w:w="3996" w:type="dxa"/>
          </w:tcPr>
          <w:p>
            <w:pPr>
              <w:pStyle w:val="18"/>
              <w:ind w:left="1002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046" w:type="dxa"/>
          </w:tcPr>
          <w:p>
            <w:pPr>
              <w:pStyle w:val="18"/>
              <w:ind w:left="132"/>
              <w:jc w:val="center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643" w:type="dxa"/>
          </w:tcPr>
          <w:p>
            <w:pPr>
              <w:pStyle w:val="18"/>
              <w:spacing w:before="14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3.2</w:t>
            </w:r>
          </w:p>
        </w:tc>
        <w:tc>
          <w:tcPr>
            <w:tcW w:w="3996" w:type="dxa"/>
          </w:tcPr>
          <w:p>
            <w:pPr>
              <w:pStyle w:val="18"/>
              <w:spacing w:before="140"/>
              <w:ind w:left="1014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46" w:type="dxa"/>
          </w:tcPr>
          <w:p>
            <w:pPr>
              <w:pStyle w:val="18"/>
              <w:spacing w:before="140"/>
              <w:ind w:left="134"/>
              <w:jc w:val="center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" w:hRule="atLeast"/>
        </w:trPr>
        <w:tc>
          <w:tcPr>
            <w:tcW w:w="2643" w:type="dxa"/>
          </w:tcPr>
          <w:p>
            <w:pPr>
              <w:pStyle w:val="1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3.3</w:t>
            </w:r>
          </w:p>
        </w:tc>
        <w:tc>
          <w:tcPr>
            <w:tcW w:w="3996" w:type="dxa"/>
          </w:tcPr>
          <w:p>
            <w:pPr>
              <w:pStyle w:val="18"/>
              <w:ind w:left="1078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46" w:type="dxa"/>
          </w:tcPr>
          <w:p>
            <w:pPr>
              <w:pStyle w:val="18"/>
              <w:ind w:left="187"/>
              <w:jc w:val="center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643" w:type="dxa"/>
          </w:tcPr>
          <w:p>
            <w:pPr>
              <w:pStyle w:val="1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3.4</w:t>
            </w:r>
          </w:p>
        </w:tc>
        <w:tc>
          <w:tcPr>
            <w:tcW w:w="3996" w:type="dxa"/>
          </w:tcPr>
          <w:p>
            <w:pPr>
              <w:pStyle w:val="18"/>
              <w:ind w:left="1014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46" w:type="dxa"/>
          </w:tcPr>
          <w:p>
            <w:pPr>
              <w:pStyle w:val="18"/>
              <w:ind w:left="154"/>
              <w:jc w:val="center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14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footerReference r:id="rId6" w:type="default"/>
          <w:pgSz w:w="11910" w:h="16840"/>
          <w:pgMar w:top="1280" w:right="700" w:bottom="280" w:left="840" w:header="720" w:footer="720" w:gutter="0"/>
          <w:pgNumType w:fmt="decimal"/>
          <w:cols w:space="720" w:num="1"/>
        </w:sectPr>
      </w:pPr>
    </w:p>
    <w:p>
      <w:pPr>
        <w:pStyle w:val="8"/>
        <w:spacing w:before="9"/>
        <w:rPr>
          <w:b/>
          <w:sz w:val="29"/>
        </w:rPr>
      </w:pPr>
    </w:p>
    <w:tbl>
      <w:tblPr>
        <w:tblStyle w:val="7"/>
        <w:tblpPr w:leftFromText="180" w:rightFromText="180" w:vertAnchor="text" w:horzAnchor="page" w:tblpX="1903" w:tblpY="1021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95"/>
        <w:gridCol w:w="3859"/>
        <w:gridCol w:w="194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2995" w:type="dxa"/>
          </w:tcPr>
          <w:p>
            <w:pPr>
              <w:pStyle w:val="18"/>
              <w:spacing w:before="0" w:line="311" w:lineRule="exact"/>
              <w:ind w:left="64"/>
              <w:rPr>
                <w:b/>
                <w:sz w:val="28"/>
              </w:rPr>
            </w:pPr>
            <w:r>
              <w:rPr>
                <w:b/>
                <w:sz w:val="28"/>
              </w:rPr>
              <w:t>SCREENSHOT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859" w:type="dxa"/>
          </w:tcPr>
          <w:p>
            <w:pPr>
              <w:pStyle w:val="18"/>
              <w:spacing w:before="0" w:line="311" w:lineRule="exact"/>
              <w:ind w:left="458"/>
              <w:rPr>
                <w:b/>
                <w:sz w:val="28"/>
              </w:rPr>
            </w:pPr>
            <w:r>
              <w:rPr>
                <w:b/>
                <w:sz w:val="28"/>
              </w:rPr>
              <w:t>SCREENSHOT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949" w:type="dxa"/>
          </w:tcPr>
          <w:p>
            <w:pPr>
              <w:pStyle w:val="18"/>
              <w:spacing w:before="0" w:line="311" w:lineRule="exact"/>
              <w:ind w:left="561"/>
              <w:rPr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  <w:r>
              <w:rPr>
                <w:sz w:val="28"/>
              </w:rPr>
              <w:t>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" w:hRule="atLeast"/>
        </w:trPr>
        <w:tc>
          <w:tcPr>
            <w:tcW w:w="2995" w:type="dxa"/>
          </w:tcPr>
          <w:p>
            <w:pPr>
              <w:pStyle w:val="18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5.1</w:t>
            </w:r>
          </w:p>
        </w:tc>
        <w:tc>
          <w:tcPr>
            <w:tcW w:w="3859" w:type="dxa"/>
          </w:tcPr>
          <w:p>
            <w:pPr>
              <w:pStyle w:val="18"/>
              <w:ind w:left="739"/>
              <w:rPr>
                <w:sz w:val="28"/>
              </w:rPr>
            </w:pPr>
            <w:r>
              <w:rPr>
                <w:rFonts w:hint="default"/>
                <w:color w:val="212D38"/>
                <w:sz w:val="28"/>
                <w:lang w:val="en-US"/>
              </w:rPr>
              <w:t xml:space="preserve">Continuous Data </w:t>
            </w:r>
            <w:r>
              <w:rPr>
                <w:color w:val="212D38"/>
                <w:sz w:val="28"/>
              </w:rPr>
              <w:t>Result</w:t>
            </w:r>
          </w:p>
        </w:tc>
        <w:tc>
          <w:tcPr>
            <w:tcW w:w="1949" w:type="dxa"/>
          </w:tcPr>
          <w:p>
            <w:pPr>
              <w:pStyle w:val="18"/>
              <w:ind w:left="791" w:right="778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6" w:hRule="atLeast"/>
        </w:trPr>
        <w:tc>
          <w:tcPr>
            <w:tcW w:w="2995" w:type="dxa"/>
          </w:tcPr>
          <w:p>
            <w:pPr>
              <w:pStyle w:val="18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5.2</w:t>
            </w:r>
          </w:p>
        </w:tc>
        <w:tc>
          <w:tcPr>
            <w:tcW w:w="3859" w:type="dxa"/>
          </w:tcPr>
          <w:p>
            <w:pPr>
              <w:pStyle w:val="18"/>
              <w:ind w:left="739"/>
              <w:rPr>
                <w:sz w:val="28"/>
              </w:rPr>
            </w:pPr>
            <w:r>
              <w:rPr>
                <w:rFonts w:hint="default"/>
                <w:color w:val="212D38"/>
                <w:spacing w:val="-4"/>
                <w:sz w:val="28"/>
                <w:lang w:val="en-US"/>
              </w:rPr>
              <w:t>Binary Data</w:t>
            </w:r>
            <w:r>
              <w:rPr>
                <w:color w:val="212D38"/>
                <w:spacing w:val="-4"/>
                <w:sz w:val="28"/>
              </w:rPr>
              <w:t xml:space="preserve"> </w:t>
            </w:r>
            <w:r>
              <w:rPr>
                <w:color w:val="212D38"/>
                <w:sz w:val="28"/>
              </w:rPr>
              <w:t>Result</w:t>
            </w:r>
          </w:p>
        </w:tc>
        <w:tc>
          <w:tcPr>
            <w:tcW w:w="1949" w:type="dxa"/>
          </w:tcPr>
          <w:p>
            <w:pPr>
              <w:pStyle w:val="18"/>
              <w:ind w:left="791" w:right="778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</w:tbl>
    <w:p>
      <w:pPr>
        <w:spacing w:before="5"/>
        <w:ind w:left="20" w:right="0" w:firstLine="640" w:firstLineChars="200"/>
        <w:jc w:val="left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SCREENSHOTS</w:t>
      </w:r>
    </w:p>
    <w:p>
      <w:pPr>
        <w:spacing w:after="0" w:line="302" w:lineRule="exact"/>
        <w:jc w:val="center"/>
        <w:rPr>
          <w:sz w:val="28"/>
        </w:rPr>
        <w:sectPr>
          <w:headerReference r:id="rId7" w:type="default"/>
          <w:footerReference r:id="rId8" w:type="default"/>
          <w:pgSz w:w="11910" w:h="16840"/>
          <w:pgMar w:top="2540" w:right="700" w:bottom="280" w:left="840" w:header="2194" w:footer="0" w:gutter="0"/>
          <w:pgNumType w:fmt="decimal"/>
          <w:cols w:space="720" w:num="1"/>
        </w:sectPr>
      </w:pPr>
    </w:p>
    <w:p>
      <w:pPr>
        <w:pStyle w:val="8"/>
        <w:spacing w:before="9"/>
        <w:rPr>
          <w:b/>
          <w:sz w:val="21"/>
        </w:rPr>
      </w:pPr>
    </w:p>
    <w:p>
      <w:pPr>
        <w:tabs>
          <w:tab w:val="left" w:pos="8968"/>
        </w:tabs>
        <w:spacing w:before="92"/>
        <w:ind w:left="107" w:right="0" w:firstLine="0"/>
        <w:jc w:val="left"/>
        <w:rPr>
          <w:sz w:val="24"/>
        </w:rPr>
      </w:pPr>
      <w:r>
        <w:rPr>
          <w:b/>
          <w:sz w:val="24"/>
        </w:rPr>
        <w:t>ABSTRACT</w:t>
      </w:r>
      <w:r>
        <w:rPr>
          <w:b/>
          <w:sz w:val="24"/>
        </w:rPr>
        <w:tab/>
      </w:r>
      <w:r>
        <w:rPr>
          <w:sz w:val="24"/>
        </w:rPr>
        <w:t>i</w:t>
      </w:r>
    </w:p>
    <w:p>
      <w:pPr>
        <w:spacing w:after="0"/>
        <w:jc w:val="left"/>
        <w:rPr>
          <w:sz w:val="24"/>
        </w:rPr>
        <w:sectPr>
          <w:headerReference r:id="rId9" w:type="default"/>
          <w:footerReference r:id="rId10" w:type="default"/>
          <w:pgSz w:w="11910" w:h="16840"/>
          <w:pgMar w:top="2520" w:right="700" w:bottom="765" w:left="840" w:header="2184" w:footer="830" w:gutter="0"/>
          <w:pgNumType w:start="4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1"/>
            <w:tabs>
              <w:tab w:val="right" w:pos="9071"/>
            </w:tabs>
            <w:spacing w:before="144"/>
            <w:rPr>
              <w:b w:val="0"/>
            </w:rPr>
          </w:pPr>
          <w:r>
            <w:fldChar w:fldCharType="begin"/>
          </w:r>
          <w:r>
            <w:instrText xml:space="preserve"> HYPERLINK \l "_TOC_250022" </w:instrText>
          </w:r>
          <w:r>
            <w:fldChar w:fldCharType="separate"/>
          </w:r>
          <w:r>
            <w:t>LIST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FIGURES</w:t>
          </w:r>
          <w:r>
            <w:tab/>
          </w:r>
          <w:r>
            <w:rPr>
              <w:b w:val="0"/>
            </w:rPr>
            <w:t>ii</w:t>
          </w:r>
          <w:r>
            <w:rPr>
              <w:b w:val="0"/>
            </w:rPr>
            <w:fldChar w:fldCharType="end"/>
          </w:r>
        </w:p>
        <w:p>
          <w:pPr>
            <w:pStyle w:val="11"/>
            <w:tabs>
              <w:tab w:val="right" w:pos="9104"/>
            </w:tabs>
            <w:rPr>
              <w:b w:val="0"/>
            </w:rPr>
          </w:pPr>
          <w:r>
            <w:t>LIST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SCREENSHOTS</w:t>
          </w:r>
          <w:r>
            <w:tab/>
          </w:r>
          <w:r>
            <w:rPr>
              <w:b w:val="0"/>
            </w:rPr>
            <w:t>iii</w:t>
          </w:r>
        </w:p>
        <w:p>
          <w:pPr>
            <w:pStyle w:val="12"/>
            <w:numPr>
              <w:ilvl w:val="0"/>
              <w:numId w:val="1"/>
            </w:numPr>
            <w:tabs>
              <w:tab w:val="left" w:pos="967"/>
              <w:tab w:val="left" w:pos="968"/>
              <w:tab w:val="right" w:pos="9059"/>
            </w:tabs>
            <w:spacing w:before="137" w:after="0" w:line="240" w:lineRule="auto"/>
            <w:ind w:left="967" w:right="0" w:hanging="393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"_TOC_250021" </w:instrText>
          </w:r>
          <w:r>
            <w:fldChar w:fldCharType="separate"/>
          </w:r>
          <w:r>
            <w:t>INTRODUCTION</w:t>
          </w:r>
          <w:r>
            <w:tab/>
          </w:r>
          <w:r>
            <w:rPr>
              <w:b w:val="0"/>
            </w:rPr>
            <w:t>1</w:t>
          </w:r>
          <w:r>
            <w:rPr>
              <w:b w:val="0"/>
            </w:rPr>
            <w:fldChar w:fldCharType="end"/>
          </w:r>
        </w:p>
        <w:p>
          <w:pPr>
            <w:pStyle w:val="13"/>
            <w:numPr>
              <w:ilvl w:val="1"/>
              <w:numId w:val="1"/>
            </w:numPr>
            <w:tabs>
              <w:tab w:val="left" w:pos="1682"/>
              <w:tab w:val="left" w:pos="1683"/>
              <w:tab w:val="right" w:pos="9059"/>
            </w:tabs>
            <w:spacing w:before="132" w:after="0" w:line="240" w:lineRule="auto"/>
            <w:ind w:left="1682" w:right="0" w:hanging="716"/>
            <w:jc w:val="left"/>
          </w:pPr>
          <w:r>
            <w:fldChar w:fldCharType="begin"/>
          </w:r>
          <w:r>
            <w:instrText xml:space="preserve"> HYPERLINK \l "_TOC_250020" </w:instrText>
          </w:r>
          <w:r>
            <w:fldChar w:fldCharType="separate"/>
          </w:r>
          <w:r>
            <w:t>PROJECT</w:t>
          </w:r>
          <w:r>
            <w:rPr>
              <w:spacing w:val="-4"/>
            </w:rPr>
            <w:t xml:space="preserve"> </w:t>
          </w:r>
          <w:r>
            <w:t>SCOPE</w:t>
          </w:r>
          <w:r>
            <w:tab/>
          </w:r>
          <w:r>
            <w:rPr>
              <w:rFonts w:hint="default"/>
              <w:lang w:val="en-US"/>
            </w:rPr>
            <w:t>2</w:t>
          </w:r>
          <w:r>
            <w:fldChar w:fldCharType="end"/>
          </w:r>
        </w:p>
        <w:p>
          <w:pPr>
            <w:pStyle w:val="13"/>
            <w:numPr>
              <w:ilvl w:val="1"/>
              <w:numId w:val="1"/>
            </w:numPr>
            <w:tabs>
              <w:tab w:val="left" w:pos="1682"/>
              <w:tab w:val="left" w:pos="1683"/>
              <w:tab w:val="right" w:pos="9059"/>
            </w:tabs>
            <w:spacing w:before="139" w:after="0" w:line="240" w:lineRule="auto"/>
            <w:ind w:left="1682" w:right="0" w:hanging="716"/>
            <w:jc w:val="left"/>
          </w:pPr>
          <w:r>
            <w:fldChar w:fldCharType="begin"/>
          </w:r>
          <w:r>
            <w:instrText xml:space="preserve"> HYPERLINK \l "_TOC_250019" </w:instrText>
          </w:r>
          <w:r>
            <w:fldChar w:fldCharType="separate"/>
          </w:r>
          <w:r>
            <w:t>PROJECT</w:t>
          </w:r>
          <w:r>
            <w:rPr>
              <w:spacing w:val="-4"/>
            </w:rPr>
            <w:t xml:space="preserve"> </w:t>
          </w:r>
          <w:r>
            <w:t>PURPOSE</w:t>
          </w:r>
          <w:r>
            <w:tab/>
          </w:r>
          <w:r>
            <w:rPr>
              <w:rFonts w:hint="default"/>
              <w:lang w:val="en-US"/>
            </w:rPr>
            <w:t>2</w:t>
          </w:r>
          <w:r>
            <w:fldChar w:fldCharType="end"/>
          </w:r>
        </w:p>
        <w:p>
          <w:pPr>
            <w:pStyle w:val="13"/>
            <w:numPr>
              <w:ilvl w:val="1"/>
              <w:numId w:val="1"/>
            </w:numPr>
            <w:tabs>
              <w:tab w:val="left" w:pos="1682"/>
              <w:tab w:val="left" w:pos="1683"/>
              <w:tab w:val="right" w:pos="9059"/>
            </w:tabs>
            <w:spacing w:before="137" w:after="0" w:line="240" w:lineRule="auto"/>
            <w:ind w:left="1682" w:right="0" w:hanging="716"/>
            <w:jc w:val="left"/>
          </w:pPr>
          <w:r>
            <w:fldChar w:fldCharType="begin"/>
          </w:r>
          <w:r>
            <w:instrText xml:space="preserve"> HYPERLINK \l "_TOC_250018" </w:instrText>
          </w:r>
          <w:r>
            <w:fldChar w:fldCharType="separate"/>
          </w:r>
          <w:r>
            <w:t>PROJECT</w:t>
          </w:r>
          <w:r>
            <w:rPr>
              <w:spacing w:val="-4"/>
            </w:rPr>
            <w:t xml:space="preserve"> </w:t>
          </w:r>
          <w:r>
            <w:t>FEATURES</w:t>
          </w:r>
          <w:r>
            <w:tab/>
          </w:r>
          <w:r>
            <w:rPr>
              <w:rFonts w:hint="default"/>
              <w:lang w:val="en-US"/>
            </w:rPr>
            <w:t>2</w:t>
          </w:r>
          <w:r>
            <w:fldChar w:fldCharType="end"/>
          </w:r>
        </w:p>
        <w:p>
          <w:pPr>
            <w:pStyle w:val="12"/>
            <w:numPr>
              <w:ilvl w:val="0"/>
              <w:numId w:val="1"/>
            </w:numPr>
            <w:tabs>
              <w:tab w:val="left" w:pos="967"/>
              <w:tab w:val="left" w:pos="968"/>
              <w:tab w:val="right" w:pos="9059"/>
            </w:tabs>
            <w:spacing w:before="144" w:after="0" w:line="240" w:lineRule="auto"/>
            <w:ind w:left="967" w:right="0" w:hanging="393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"_TOC_250017" </w:instrText>
          </w:r>
          <w:r>
            <w:fldChar w:fldCharType="separate"/>
          </w:r>
          <w:r>
            <w:t>SYSTEM</w:t>
          </w:r>
          <w:r>
            <w:rPr>
              <w:spacing w:val="-2"/>
            </w:rPr>
            <w:t xml:space="preserve"> </w:t>
          </w:r>
          <w:r>
            <w:t>ANALYSIS</w:t>
          </w:r>
          <w:r>
            <w:tab/>
          </w:r>
          <w:r>
            <w:rPr>
              <w:rFonts w:hint="default"/>
              <w:b w:val="0"/>
              <w:bCs w:val="0"/>
              <w:lang w:val="en-US"/>
            </w:rPr>
            <w:t>3</w:t>
          </w:r>
          <w:r>
            <w:rPr>
              <w:b w:val="0"/>
            </w:rPr>
            <w:fldChar w:fldCharType="end"/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059"/>
            </w:tabs>
            <w:spacing w:before="132" w:after="0" w:line="240" w:lineRule="auto"/>
            <w:ind w:left="1759" w:right="0" w:hanging="793"/>
            <w:jc w:val="left"/>
          </w:pPr>
          <w:r>
            <w:fldChar w:fldCharType="begin"/>
          </w:r>
          <w:r>
            <w:instrText xml:space="preserve"> HYPERLINK \l "_TOC_250016" </w:instrText>
          </w:r>
          <w:r>
            <w:fldChar w:fldCharType="separate"/>
          </w:r>
          <w:r>
            <w:t>PROBLEM</w:t>
          </w:r>
          <w:r>
            <w:rPr>
              <w:spacing w:val="-1"/>
            </w:rPr>
            <w:t xml:space="preserve"> </w:t>
          </w:r>
          <w:r>
            <w:t>DEFINITION</w:t>
          </w:r>
          <w:r>
            <w:tab/>
          </w:r>
          <w:r>
            <w:rPr>
              <w:rFonts w:hint="default"/>
              <w:lang w:val="en-US"/>
            </w:rPr>
            <w:t>4</w:t>
          </w:r>
          <w:r>
            <w:fldChar w:fldCharType="end"/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059"/>
            </w:tabs>
            <w:spacing w:before="139" w:after="0" w:line="240" w:lineRule="auto"/>
            <w:ind w:left="1759" w:right="0" w:hanging="793"/>
            <w:jc w:val="left"/>
          </w:pPr>
          <w:r>
            <w:fldChar w:fldCharType="begin"/>
          </w:r>
          <w:r>
            <w:instrText xml:space="preserve"> HYPERLINK \l "_TOC_250015" </w:instrText>
          </w:r>
          <w:r>
            <w:fldChar w:fldCharType="separate"/>
          </w:r>
          <w:r>
            <w:t>EXISTING SYSTEM</w:t>
          </w:r>
          <w:r>
            <w:tab/>
          </w:r>
          <w:r>
            <w:rPr>
              <w:rFonts w:hint="default"/>
              <w:lang w:val="en-US"/>
            </w:rPr>
            <w:t>4</w:t>
          </w:r>
          <w:r>
            <w:fldChar w:fldCharType="end"/>
          </w:r>
        </w:p>
        <w:p>
          <w:pPr>
            <w:pStyle w:val="14"/>
            <w:numPr>
              <w:ilvl w:val="2"/>
              <w:numId w:val="1"/>
            </w:numPr>
            <w:tabs>
              <w:tab w:val="left" w:pos="2618"/>
              <w:tab w:val="left" w:pos="2619"/>
              <w:tab w:val="right" w:pos="9059"/>
            </w:tabs>
            <w:spacing w:before="137" w:after="0" w:line="240" w:lineRule="auto"/>
            <w:ind w:left="2618" w:right="0" w:hanging="860"/>
            <w:jc w:val="left"/>
          </w:pPr>
          <w:r>
            <w:t>LIMITATIONS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EXISTING</w:t>
          </w:r>
          <w:r>
            <w:rPr>
              <w:spacing w:val="3"/>
            </w:rPr>
            <w:t xml:space="preserve"> </w:t>
          </w:r>
          <w:r>
            <w:t>SYSTEM</w:t>
          </w:r>
          <w:r>
            <w:tab/>
          </w:r>
          <w:r>
            <w:rPr>
              <w:rFonts w:hint="default"/>
              <w:lang w:val="en-US"/>
            </w:rPr>
            <w:t>5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826"/>
              <w:tab w:val="left" w:pos="1827"/>
              <w:tab w:val="right" w:pos="9059"/>
            </w:tabs>
            <w:spacing w:before="137" w:after="0" w:line="240" w:lineRule="auto"/>
            <w:ind w:left="1826" w:right="0" w:hanging="860"/>
            <w:jc w:val="left"/>
          </w:pPr>
          <w:r>
            <w:fldChar w:fldCharType="begin"/>
          </w:r>
          <w:r>
            <w:instrText xml:space="preserve"> HYPERLINK \l "_TOC_250014" </w:instrText>
          </w:r>
          <w:r>
            <w:fldChar w:fldCharType="separate"/>
          </w:r>
          <w:r>
            <w:t>PROPOSED</w:t>
          </w:r>
          <w:r>
            <w:rPr>
              <w:spacing w:val="-2"/>
            </w:rPr>
            <w:t xml:space="preserve"> </w:t>
          </w:r>
          <w:r>
            <w:t>SYSTEM</w:t>
          </w:r>
          <w:r>
            <w:tab/>
          </w:r>
          <w:r>
            <w:rPr>
              <w:rFonts w:hint="default"/>
              <w:lang w:val="en-US"/>
            </w:rPr>
            <w:t>5</w:t>
          </w:r>
          <w:r>
            <w:fldChar w:fldCharType="end"/>
          </w:r>
        </w:p>
        <w:p>
          <w:pPr>
            <w:pStyle w:val="15"/>
            <w:numPr>
              <w:ilvl w:val="2"/>
              <w:numId w:val="1"/>
            </w:numPr>
            <w:tabs>
              <w:tab w:val="left" w:pos="2685"/>
              <w:tab w:val="left" w:pos="2686"/>
              <w:tab w:val="right" w:pos="9059"/>
            </w:tabs>
            <w:spacing w:before="134" w:after="0" w:line="240" w:lineRule="auto"/>
            <w:ind w:left="2685" w:right="0" w:hanging="853"/>
            <w:jc w:val="left"/>
          </w:pPr>
          <w:r>
            <w:t>ADVANTAGES</w:t>
          </w:r>
          <w:r>
            <w:rPr>
              <w:spacing w:val="-1"/>
            </w:rPr>
            <w:t xml:space="preserve"> </w:t>
          </w:r>
          <w:r>
            <w:t>OF PROPOSED</w:t>
          </w:r>
          <w:r>
            <w:rPr>
              <w:spacing w:val="-2"/>
            </w:rPr>
            <w:t xml:space="preserve"> </w:t>
          </w:r>
          <w:r>
            <w:t>SYSTEM</w:t>
          </w:r>
          <w:r>
            <w:tab/>
          </w:r>
          <w:r>
            <w:rPr>
              <w:rFonts w:hint="default"/>
              <w:lang w:val="en-US"/>
            </w:rPr>
            <w:t>5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826"/>
              <w:tab w:val="left" w:pos="1827"/>
              <w:tab w:val="right" w:pos="9059"/>
            </w:tabs>
            <w:spacing w:before="142" w:after="0" w:line="240" w:lineRule="auto"/>
            <w:ind w:left="1826" w:right="0" w:hanging="860"/>
            <w:jc w:val="left"/>
          </w:pPr>
          <w:r>
            <w:fldChar w:fldCharType="begin"/>
          </w:r>
          <w:r>
            <w:instrText xml:space="preserve"> HYPERLINK \l "_TOC_250013" </w:instrText>
          </w:r>
          <w:r>
            <w:fldChar w:fldCharType="separate"/>
          </w:r>
          <w:r>
            <w:t>FEASIBILITY</w:t>
          </w:r>
          <w:r>
            <w:rPr>
              <w:spacing w:val="-2"/>
            </w:rPr>
            <w:t xml:space="preserve"> </w:t>
          </w:r>
          <w:r>
            <w:t>STUDY</w:t>
          </w:r>
          <w:r>
            <w:tab/>
          </w:r>
          <w:r>
            <w:rPr>
              <w:rFonts w:hint="default"/>
              <w:lang w:val="en-US"/>
            </w:rPr>
            <w:t>6</w:t>
          </w:r>
          <w:r>
            <w:fldChar w:fldCharType="end"/>
          </w:r>
        </w:p>
        <w:p>
          <w:pPr>
            <w:pStyle w:val="15"/>
            <w:numPr>
              <w:ilvl w:val="2"/>
              <w:numId w:val="1"/>
            </w:numPr>
            <w:tabs>
              <w:tab w:val="left" w:pos="2685"/>
              <w:tab w:val="left" w:pos="2686"/>
              <w:tab w:val="right" w:pos="9059"/>
            </w:tabs>
            <w:spacing w:before="137" w:after="0" w:line="240" w:lineRule="auto"/>
            <w:ind w:left="2685" w:right="0" w:hanging="853"/>
            <w:jc w:val="left"/>
          </w:pPr>
          <w:r>
            <w:t>ECONOMIC</w:t>
          </w:r>
          <w:r>
            <w:rPr>
              <w:spacing w:val="2"/>
            </w:rPr>
            <w:t xml:space="preserve"> </w:t>
          </w:r>
          <w:r>
            <w:t>FESIBILITY</w:t>
          </w:r>
          <w:r>
            <w:tab/>
          </w:r>
          <w:r>
            <w:rPr>
              <w:rFonts w:hint="default"/>
              <w:lang w:val="en-US"/>
            </w:rPr>
            <w:t>7</w:t>
          </w:r>
        </w:p>
        <w:p>
          <w:pPr>
            <w:pStyle w:val="15"/>
            <w:numPr>
              <w:ilvl w:val="2"/>
              <w:numId w:val="1"/>
            </w:numPr>
            <w:tabs>
              <w:tab w:val="left" w:pos="2685"/>
              <w:tab w:val="left" w:pos="2686"/>
              <w:tab w:val="right" w:pos="9059"/>
            </w:tabs>
            <w:spacing w:before="137" w:after="0" w:line="240" w:lineRule="auto"/>
            <w:ind w:left="2685" w:right="0" w:hanging="853"/>
            <w:jc w:val="left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t>TECHNICAL</w:t>
          </w:r>
          <w:r>
            <w:rPr>
              <w:spacing w:val="-2"/>
            </w:rPr>
            <w:t xml:space="preserve"> </w:t>
          </w:r>
          <w:r>
            <w:t>FEASIBILITY</w:t>
          </w:r>
          <w:r>
            <w:tab/>
          </w:r>
          <w:r>
            <w:rPr>
              <w:rFonts w:hint="default"/>
              <w:lang w:val="en-US"/>
            </w:rPr>
            <w:t>7</w:t>
          </w:r>
          <w:r>
            <w:fldChar w:fldCharType="end"/>
          </w:r>
        </w:p>
        <w:p>
          <w:pPr>
            <w:pStyle w:val="15"/>
            <w:numPr>
              <w:ilvl w:val="2"/>
              <w:numId w:val="1"/>
            </w:numPr>
            <w:tabs>
              <w:tab w:val="left" w:pos="2685"/>
              <w:tab w:val="left" w:pos="2686"/>
              <w:tab w:val="right" w:pos="9059"/>
            </w:tabs>
            <w:spacing w:before="136" w:after="0" w:line="240" w:lineRule="auto"/>
            <w:ind w:left="2685" w:right="0" w:hanging="853"/>
            <w:jc w:val="left"/>
          </w:pPr>
          <w:r>
            <w:t>BEHAVIORAL</w:t>
          </w:r>
          <w:r>
            <w:rPr>
              <w:spacing w:val="-7"/>
            </w:rPr>
            <w:t xml:space="preserve"> </w:t>
          </w:r>
          <w:r>
            <w:t>FEASIBILITY</w:t>
          </w:r>
          <w:r>
            <w:tab/>
          </w:r>
          <w:r>
            <w:rPr>
              <w:rFonts w:hint="default"/>
              <w:lang w:val="en-US"/>
            </w:rPr>
            <w:t>7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826"/>
              <w:tab w:val="left" w:pos="1827"/>
              <w:tab w:val="right" w:pos="9059"/>
            </w:tabs>
            <w:spacing w:before="142" w:after="0" w:line="240" w:lineRule="auto"/>
            <w:ind w:left="1826" w:right="0" w:hanging="860"/>
            <w:jc w:val="left"/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t>HARDWARE</w:t>
          </w:r>
          <w:r>
            <w:rPr>
              <w:spacing w:val="-4"/>
            </w:rPr>
            <w:t xml:space="preserve"> </w:t>
          </w:r>
          <w:r>
            <w:t>&amp; SOFTWARE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tab/>
          </w:r>
          <w:r>
            <w:rPr>
              <w:rFonts w:hint="default"/>
              <w:lang w:val="en-US"/>
            </w:rPr>
            <w:t>8</w:t>
          </w:r>
          <w:r>
            <w:fldChar w:fldCharType="end"/>
          </w:r>
        </w:p>
        <w:p>
          <w:pPr>
            <w:pStyle w:val="15"/>
            <w:numPr>
              <w:ilvl w:val="2"/>
              <w:numId w:val="1"/>
            </w:numPr>
            <w:tabs>
              <w:tab w:val="left" w:pos="2685"/>
              <w:tab w:val="left" w:pos="2686"/>
              <w:tab w:val="right" w:pos="9059"/>
            </w:tabs>
            <w:spacing w:before="137" w:after="0" w:line="240" w:lineRule="auto"/>
            <w:ind w:left="2685" w:right="0" w:hanging="853"/>
            <w:jc w:val="left"/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t>HARDWARE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tab/>
          </w:r>
          <w:r>
            <w:rPr>
              <w:rFonts w:hint="default"/>
              <w:lang w:val="en-US"/>
            </w:rPr>
            <w:t>8</w:t>
          </w:r>
          <w:r>
            <w:fldChar w:fldCharType="end"/>
          </w:r>
        </w:p>
        <w:p>
          <w:pPr>
            <w:pStyle w:val="15"/>
            <w:numPr>
              <w:ilvl w:val="2"/>
              <w:numId w:val="1"/>
            </w:numPr>
            <w:tabs>
              <w:tab w:val="left" w:pos="2685"/>
              <w:tab w:val="left" w:pos="2686"/>
              <w:tab w:val="right" w:pos="9059"/>
            </w:tabs>
            <w:spacing w:before="137" w:after="0" w:line="240" w:lineRule="auto"/>
            <w:ind w:left="2685" w:right="0" w:hanging="853"/>
            <w:jc w:val="left"/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t>SOFTWARE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tab/>
          </w:r>
          <w:r>
            <w:rPr>
              <w:rFonts w:hint="default"/>
              <w:lang w:val="en-US"/>
            </w:rPr>
            <w:t>8</w:t>
          </w:r>
          <w:r>
            <w:fldChar w:fldCharType="end"/>
          </w:r>
        </w:p>
        <w:p>
          <w:pPr>
            <w:pStyle w:val="12"/>
            <w:numPr>
              <w:ilvl w:val="0"/>
              <w:numId w:val="1"/>
            </w:numPr>
            <w:tabs>
              <w:tab w:val="left" w:pos="967"/>
              <w:tab w:val="left" w:pos="968"/>
              <w:tab w:val="right" w:pos="9059"/>
            </w:tabs>
            <w:spacing w:before="141" w:after="0" w:line="240" w:lineRule="auto"/>
            <w:ind w:left="967" w:right="0" w:hanging="393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t>ARCHITECTURE</w:t>
          </w:r>
          <w:r>
            <w:tab/>
          </w:r>
          <w:r>
            <w:rPr>
              <w:rFonts w:hint="default"/>
              <w:lang w:val="en-US"/>
            </w:rPr>
            <w:t>9</w:t>
          </w:r>
          <w:r>
            <w:rPr>
              <w:b w:val="0"/>
            </w:rPr>
            <w:fldChar w:fldCharType="end"/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059"/>
            </w:tabs>
            <w:spacing w:before="132" w:after="0" w:line="240" w:lineRule="auto"/>
            <w:ind w:left="1759" w:right="0" w:hanging="793"/>
            <w:jc w:val="left"/>
          </w:pPr>
          <w:r>
            <w:t>PROJECT</w:t>
          </w:r>
          <w:r>
            <w:rPr>
              <w:spacing w:val="-4"/>
            </w:rPr>
            <w:t xml:space="preserve"> </w:t>
          </w:r>
          <w:r>
            <w:t>ARCHITECTURE</w:t>
          </w:r>
          <w:r>
            <w:tab/>
          </w:r>
          <w:r>
            <w:rPr>
              <w:rFonts w:hint="default"/>
              <w:lang w:val="en-US"/>
            </w:rPr>
            <w:t>10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059"/>
            </w:tabs>
            <w:spacing w:before="139" w:after="0" w:line="240" w:lineRule="auto"/>
            <w:ind w:left="1759" w:right="0" w:hanging="793"/>
            <w:jc w:val="left"/>
          </w:pPr>
          <w:r>
            <w:t>DESCRIPTION</w:t>
          </w:r>
          <w:r>
            <w:tab/>
          </w:r>
          <w:r>
            <w:rPr>
              <w:rFonts w:hint="default"/>
              <w:lang w:val="en-US"/>
            </w:rPr>
            <w:t>11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059"/>
            </w:tabs>
            <w:spacing w:before="70" w:after="0" w:line="240" w:lineRule="auto"/>
            <w:ind w:left="1759" w:right="0" w:hanging="793"/>
            <w:jc w:val="left"/>
          </w:pPr>
          <w:r>
            <w:t>USECASE</w:t>
          </w:r>
          <w:r>
            <w:rPr>
              <w:spacing w:val="-4"/>
            </w:rPr>
            <w:t xml:space="preserve"> </w:t>
          </w:r>
          <w:r>
            <w:t>DIAGRAM</w:t>
          </w:r>
          <w:r>
            <w:tab/>
          </w:r>
          <w:r>
            <w:rPr>
              <w:rFonts w:hint="default"/>
              <w:lang w:val="en-US"/>
            </w:rPr>
            <w:t>12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059"/>
            </w:tabs>
            <w:spacing w:before="67" w:after="0" w:line="240" w:lineRule="auto"/>
            <w:ind w:left="1759" w:right="0" w:hanging="793"/>
            <w:jc w:val="left"/>
          </w:pPr>
          <w:r>
            <w:t>CLASS</w:t>
          </w:r>
          <w:r>
            <w:rPr>
              <w:spacing w:val="-1"/>
            </w:rPr>
            <w:t xml:space="preserve"> </w:t>
          </w:r>
          <w:r>
            <w:t>DIAGRAM</w:t>
          </w:r>
          <w:r>
            <w:tab/>
          </w:r>
          <w:r>
            <w:rPr>
              <w:rFonts w:hint="default"/>
              <w:lang w:val="en-US"/>
            </w:rPr>
            <w:t>13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059"/>
            </w:tabs>
            <w:spacing w:before="136" w:after="0" w:line="240" w:lineRule="auto"/>
            <w:ind w:left="1759" w:right="0" w:hanging="793"/>
            <w:jc w:val="left"/>
          </w:pPr>
          <w:r>
            <w:t>SEQUENCE</w:t>
          </w:r>
          <w:r>
            <w:rPr>
              <w:spacing w:val="-2"/>
            </w:rPr>
            <w:t xml:space="preserve"> </w:t>
          </w:r>
          <w:r>
            <w:t>DIAGRAM</w:t>
          </w:r>
          <w:r>
            <w:tab/>
          </w:r>
          <w:r>
            <w:rPr>
              <w:rFonts w:hint="default"/>
              <w:lang w:val="en-US"/>
            </w:rPr>
            <w:t>14</w:t>
          </w:r>
        </w:p>
        <w:p>
          <w:pPr>
            <w:pStyle w:val="12"/>
            <w:numPr>
              <w:ilvl w:val="0"/>
              <w:numId w:val="1"/>
            </w:numPr>
            <w:tabs>
              <w:tab w:val="left" w:pos="967"/>
              <w:tab w:val="left" w:pos="968"/>
              <w:tab w:val="right" w:pos="9122"/>
            </w:tabs>
            <w:spacing w:before="134" w:after="0" w:line="240" w:lineRule="auto"/>
            <w:ind w:left="967" w:right="0" w:hanging="393"/>
            <w:jc w:val="left"/>
            <w:rPr>
              <w:b w:val="0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"_TOC_250007"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IMPLEMENTATION</w:t>
          </w:r>
          <w:r>
            <w:rPr>
              <w:b/>
              <w:bCs/>
            </w:rPr>
            <w:tab/>
          </w:r>
          <w:r>
            <w:rPr>
              <w:rFonts w:hint="default"/>
              <w:b/>
              <w:bCs/>
              <w:lang w:val="en-US"/>
            </w:rPr>
            <w:t>1</w:t>
          </w:r>
          <w:r>
            <w:rPr>
              <w:b/>
              <w:bCs/>
              <w:position w:val="1"/>
            </w:rPr>
            <w:fldChar w:fldCharType="end"/>
          </w:r>
          <w:r>
            <w:rPr>
              <w:rFonts w:hint="default"/>
              <w:b/>
              <w:bCs/>
              <w:position w:val="1"/>
              <w:lang w:val="en-US"/>
            </w:rPr>
            <w:t>5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122"/>
            </w:tabs>
            <w:spacing w:before="132" w:after="0" w:line="240" w:lineRule="auto"/>
            <w:ind w:left="1759" w:right="0" w:hanging="793"/>
            <w:jc w:val="left"/>
          </w:pPr>
          <w:r>
            <w:t>SAMPLE</w:t>
          </w:r>
          <w:r>
            <w:rPr>
              <w:spacing w:val="-2"/>
            </w:rPr>
            <w:t xml:space="preserve"> </w:t>
          </w:r>
          <w:r>
            <w:t>CODE</w:t>
          </w:r>
          <w:r>
            <w:tab/>
          </w:r>
          <w:r>
            <w:rPr>
              <w:rFonts w:hint="default"/>
              <w:lang w:val="en-US"/>
            </w:rPr>
            <w:t>16</w:t>
          </w:r>
        </w:p>
        <w:p>
          <w:pPr>
            <w:pStyle w:val="12"/>
            <w:numPr>
              <w:ilvl w:val="0"/>
              <w:numId w:val="1"/>
            </w:numPr>
            <w:tabs>
              <w:tab w:val="left" w:pos="967"/>
              <w:tab w:val="left" w:pos="968"/>
              <w:tab w:val="right" w:pos="9122"/>
            </w:tabs>
            <w:spacing w:before="139" w:after="0" w:line="240" w:lineRule="auto"/>
            <w:ind w:left="967" w:right="0" w:hanging="393"/>
            <w:jc w:val="left"/>
            <w:rPr>
              <w:b w:val="0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"_TOC_250006"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RE</w:t>
          </w:r>
          <w:r>
            <w:rPr>
              <w:rFonts w:hint="default"/>
              <w:b/>
              <w:bCs/>
              <w:lang w:val="en-US"/>
            </w:rPr>
            <w:t>SULT AND DESCRIPITION</w:t>
          </w:r>
          <w:r>
            <w:rPr>
              <w:b/>
              <w:bCs/>
            </w:rPr>
            <w:tab/>
          </w:r>
          <w:r>
            <w:rPr>
              <w:rFonts w:hint="default"/>
              <w:b/>
              <w:bCs/>
              <w:lang w:val="en-US"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rFonts w:hint="default"/>
              <w:b/>
              <w:bCs/>
              <w:lang w:val="en-US"/>
            </w:rPr>
            <w:t>5</w:t>
          </w:r>
        </w:p>
        <w:p>
          <w:pPr>
            <w:pStyle w:val="12"/>
            <w:numPr>
              <w:ilvl w:val="0"/>
              <w:numId w:val="1"/>
            </w:numPr>
            <w:tabs>
              <w:tab w:val="left" w:pos="967"/>
              <w:tab w:val="left" w:pos="968"/>
              <w:tab w:val="right" w:pos="9122"/>
            </w:tabs>
            <w:spacing w:before="122" w:after="240" w:line="240" w:lineRule="auto"/>
            <w:ind w:left="967" w:right="0" w:hanging="393"/>
            <w:jc w:val="left"/>
            <w:rPr>
              <w:b w:val="0"/>
            </w:rPr>
          </w:pPr>
          <w:r>
            <w:t>TESTING</w:t>
          </w:r>
          <w:r>
            <w:tab/>
          </w:r>
          <w:r>
            <w:rPr>
              <w:rFonts w:hint="default"/>
              <w:lang w:val="en-US"/>
            </w:rPr>
            <w:t>43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124"/>
            </w:tabs>
            <w:spacing w:before="67" w:after="0" w:line="240" w:lineRule="auto"/>
            <w:ind w:left="1759" w:right="0" w:hanging="793"/>
            <w:jc w:val="left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INTRODUCTION TO</w:t>
          </w:r>
          <w:r>
            <w:rPr>
              <w:spacing w:val="-1"/>
            </w:rPr>
            <w:t xml:space="preserve"> </w:t>
          </w:r>
          <w:r>
            <w:t>TESTING</w:t>
          </w:r>
          <w:r>
            <w:tab/>
          </w:r>
          <w:r>
            <w:rPr>
              <w:rFonts w:hint="default"/>
              <w:lang w:val="en-US"/>
            </w:rPr>
            <w:t>4</w:t>
          </w:r>
          <w:r>
            <w:fldChar w:fldCharType="end"/>
          </w:r>
          <w:r>
            <w:rPr>
              <w:rFonts w:hint="default"/>
              <w:lang w:val="en-US"/>
            </w:rPr>
            <w:t>4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124"/>
            </w:tabs>
            <w:spacing w:before="142" w:after="0" w:line="240" w:lineRule="auto"/>
            <w:ind w:left="1759" w:right="0" w:hanging="793"/>
            <w:jc w:val="left"/>
          </w:pPr>
          <w:r>
            <w:t>TYPES</w:t>
          </w:r>
          <w:r>
            <w:rPr>
              <w:spacing w:val="-1"/>
            </w:rPr>
            <w:t xml:space="preserve"> </w:t>
          </w:r>
          <w:r>
            <w:t>OF TESTING</w:t>
          </w:r>
          <w:r>
            <w:rPr>
              <w:rFonts w:hint="default"/>
              <w:lang w:val="en-US"/>
            </w:rPr>
            <w:t xml:space="preserve">                                                                                   44</w:t>
          </w:r>
        </w:p>
        <w:p>
          <w:pPr>
            <w:pStyle w:val="13"/>
            <w:numPr>
              <w:numId w:val="0"/>
            </w:numPr>
            <w:tabs>
              <w:tab w:val="left" w:pos="1759"/>
              <w:tab w:val="left" w:pos="1760"/>
              <w:tab w:val="right" w:pos="9124"/>
            </w:tabs>
            <w:spacing w:before="142" w:after="0" w:line="240" w:lineRule="auto"/>
            <w:ind w:right="0" w:rightChars="0"/>
            <w:jc w:val="left"/>
          </w:pPr>
        </w:p>
        <w:p>
          <w:pPr>
            <w:pStyle w:val="13"/>
            <w:numPr>
              <w:numId w:val="0"/>
            </w:numPr>
            <w:tabs>
              <w:tab w:val="left" w:pos="1759"/>
              <w:tab w:val="left" w:pos="1760"/>
              <w:tab w:val="right" w:pos="9124"/>
            </w:tabs>
            <w:spacing w:before="142" w:after="0" w:line="240" w:lineRule="auto"/>
            <w:ind w:right="0" w:rightChars="0"/>
            <w:jc w:val="left"/>
          </w:pPr>
        </w:p>
        <w:p>
          <w:pPr>
            <w:pStyle w:val="14"/>
            <w:numPr>
              <w:ilvl w:val="2"/>
              <w:numId w:val="1"/>
            </w:numPr>
            <w:tabs>
              <w:tab w:val="left" w:pos="2527"/>
              <w:tab w:val="left" w:pos="2528"/>
              <w:tab w:val="right" w:pos="9124"/>
            </w:tabs>
            <w:spacing w:before="136" w:after="0" w:line="240" w:lineRule="auto"/>
            <w:ind w:left="2527" w:right="0" w:hanging="769"/>
            <w:jc w:val="left"/>
          </w:pPr>
          <w:r>
            <w:t>UNIT</w:t>
          </w:r>
          <w:r>
            <w:rPr>
              <w:spacing w:val="3"/>
            </w:rPr>
            <w:t xml:space="preserve"> </w:t>
          </w:r>
          <w:r>
            <w:t>TESTING</w:t>
          </w:r>
          <w:r>
            <w:tab/>
          </w:r>
          <w:r>
            <w:rPr>
              <w:rFonts w:hint="default"/>
              <w:lang w:val="en-US"/>
            </w:rPr>
            <w:t>44</w:t>
          </w:r>
        </w:p>
        <w:p>
          <w:pPr>
            <w:pStyle w:val="14"/>
            <w:numPr>
              <w:ilvl w:val="2"/>
              <w:numId w:val="1"/>
            </w:numPr>
            <w:tabs>
              <w:tab w:val="left" w:pos="2527"/>
              <w:tab w:val="left" w:pos="2528"/>
              <w:tab w:val="right" w:pos="9124"/>
            </w:tabs>
            <w:spacing w:before="140" w:after="0" w:line="240" w:lineRule="auto"/>
            <w:ind w:left="2527" w:right="0" w:hanging="769"/>
            <w:jc w:val="left"/>
          </w:pPr>
          <w:r>
            <w:t>INTEGRATION TESTING</w:t>
          </w:r>
          <w:r>
            <w:tab/>
          </w:r>
          <w:r>
            <w:rPr>
              <w:rFonts w:hint="default"/>
              <w:lang w:val="en-US"/>
            </w:rPr>
            <w:t>44</w:t>
          </w:r>
        </w:p>
        <w:p>
          <w:pPr>
            <w:pStyle w:val="14"/>
            <w:numPr>
              <w:ilvl w:val="2"/>
              <w:numId w:val="1"/>
            </w:numPr>
            <w:tabs>
              <w:tab w:val="left" w:pos="2527"/>
              <w:tab w:val="left" w:pos="2528"/>
              <w:tab w:val="right" w:pos="9124"/>
            </w:tabs>
            <w:spacing w:before="134" w:after="0" w:line="240" w:lineRule="auto"/>
            <w:ind w:left="2527" w:right="0" w:hanging="769"/>
            <w:jc w:val="left"/>
          </w:pPr>
          <w:r>
            <w:t>FUNCTIONAL</w:t>
          </w:r>
          <w:r>
            <w:rPr>
              <w:spacing w:val="1"/>
            </w:rPr>
            <w:t xml:space="preserve"> </w:t>
          </w:r>
          <w:r>
            <w:t>TESTING</w:t>
          </w:r>
          <w:r>
            <w:tab/>
          </w:r>
          <w:r>
            <w:rPr>
              <w:rFonts w:hint="default"/>
              <w:lang w:val="en-US"/>
            </w:rPr>
            <w:t>45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124"/>
            </w:tabs>
            <w:spacing w:before="142" w:after="0" w:line="240" w:lineRule="auto"/>
            <w:ind w:left="1759" w:right="0" w:hanging="793"/>
            <w:jc w:val="left"/>
          </w:pPr>
          <w:r>
            <w:t>TEST</w:t>
          </w:r>
          <w:r>
            <w:rPr>
              <w:spacing w:val="-2"/>
            </w:rPr>
            <w:t xml:space="preserve"> </w:t>
          </w:r>
          <w:r>
            <w:t>CASES</w:t>
          </w:r>
          <w:r>
            <w:tab/>
          </w:r>
          <w:r>
            <w:rPr>
              <w:rFonts w:hint="default"/>
              <w:lang w:val="en-US"/>
            </w:rPr>
            <w:t>46</w:t>
          </w:r>
        </w:p>
        <w:p>
          <w:pPr>
            <w:pStyle w:val="14"/>
            <w:numPr>
              <w:ilvl w:val="2"/>
              <w:numId w:val="1"/>
            </w:numPr>
            <w:tabs>
              <w:tab w:val="left" w:pos="2527"/>
              <w:tab w:val="left" w:pos="2528"/>
              <w:tab w:val="right" w:pos="9124"/>
            </w:tabs>
            <w:spacing w:before="137" w:after="0" w:line="240" w:lineRule="auto"/>
            <w:ind w:left="2527" w:right="0" w:hanging="769"/>
            <w:jc w:val="left"/>
          </w:pPr>
          <w:r>
            <w:rPr>
              <w:rFonts w:hint="default"/>
              <w:lang w:val="en-US"/>
            </w:rPr>
            <w:t>CONTINUOUS DATA ANALYSIS</w:t>
          </w:r>
          <w:r>
            <w:tab/>
          </w:r>
          <w:r>
            <w:rPr>
              <w:rFonts w:hint="default"/>
              <w:lang w:val="en-US"/>
            </w:rPr>
            <w:t>46</w:t>
          </w:r>
        </w:p>
        <w:p>
          <w:pPr>
            <w:pStyle w:val="14"/>
            <w:numPr>
              <w:ilvl w:val="2"/>
              <w:numId w:val="1"/>
            </w:numPr>
            <w:tabs>
              <w:tab w:val="left" w:pos="2527"/>
              <w:tab w:val="left" w:pos="2528"/>
              <w:tab w:val="right" w:pos="9124"/>
            </w:tabs>
            <w:spacing w:before="136" w:after="0" w:line="240" w:lineRule="auto"/>
            <w:ind w:left="2527" w:right="0" w:hanging="769"/>
            <w:jc w:val="left"/>
          </w:pPr>
          <w:r>
            <w:rPr>
              <w:rFonts w:hint="default"/>
              <w:lang w:val="en-US"/>
            </w:rPr>
            <w:t xml:space="preserve"> BINARY DATA ANALYSIS</w:t>
          </w:r>
          <w:r>
            <w:tab/>
          </w:r>
          <w:r>
            <w:rPr>
              <w:rFonts w:hint="default"/>
              <w:lang w:val="en-US"/>
            </w:rPr>
            <w:t>47</w:t>
          </w:r>
        </w:p>
        <w:p>
          <w:pPr>
            <w:pStyle w:val="12"/>
            <w:numPr>
              <w:ilvl w:val="0"/>
              <w:numId w:val="1"/>
            </w:numPr>
            <w:tabs>
              <w:tab w:val="left" w:pos="967"/>
              <w:tab w:val="left" w:pos="968"/>
              <w:tab w:val="right" w:pos="9124"/>
            </w:tabs>
            <w:spacing w:before="140" w:after="0" w:line="240" w:lineRule="auto"/>
            <w:ind w:left="967" w:right="0" w:hanging="393"/>
            <w:jc w:val="left"/>
            <w:rPr>
              <w:b w:val="0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"_TOC_250004"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CONCLUSION</w:t>
          </w:r>
          <w:r>
            <w:rPr>
              <w:b/>
              <w:bCs/>
              <w:spacing w:val="-2"/>
            </w:rPr>
            <w:t xml:space="preserve"> </w:t>
          </w:r>
          <w:r>
            <w:rPr>
              <w:b/>
              <w:bCs/>
            </w:rPr>
            <w:t>&amp;</w:t>
          </w:r>
          <w:r>
            <w:rPr>
              <w:b/>
              <w:bCs/>
              <w:spacing w:val="-1"/>
            </w:rPr>
            <w:t xml:space="preserve"> </w:t>
          </w:r>
          <w:r>
            <w:rPr>
              <w:b/>
              <w:bCs/>
            </w:rPr>
            <w:t>FUTURE SCOPE</w:t>
          </w:r>
          <w:r>
            <w:rPr>
              <w:b/>
              <w:bCs/>
            </w:rPr>
            <w:tab/>
          </w:r>
          <w:r>
            <w:rPr>
              <w:rFonts w:hint="default"/>
              <w:b/>
              <w:bCs/>
              <w:lang w:val="en-US"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rFonts w:hint="default"/>
              <w:b/>
              <w:bCs/>
              <w:lang w:val="en-US"/>
            </w:rPr>
            <w:t>8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131"/>
            </w:tabs>
            <w:spacing w:before="136" w:after="0" w:line="240" w:lineRule="auto"/>
            <w:ind w:left="1759" w:right="0" w:hanging="793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PROJECT</w:t>
          </w:r>
          <w:r>
            <w:rPr>
              <w:spacing w:val="-4"/>
            </w:rPr>
            <w:t xml:space="preserve"> </w:t>
          </w:r>
          <w:r>
            <w:t>CONCLUSION</w:t>
          </w:r>
          <w:r>
            <w:tab/>
          </w:r>
          <w:r>
            <w:rPr>
              <w:rFonts w:hint="default"/>
              <w:lang w:val="en-US"/>
            </w:rPr>
            <w:t>4</w:t>
          </w:r>
          <w:r>
            <w:t>9</w:t>
          </w:r>
          <w:r>
            <w:fldChar w:fldCharType="end"/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124"/>
            </w:tabs>
            <w:spacing w:before="137" w:after="0" w:line="240" w:lineRule="auto"/>
            <w:ind w:left="1759" w:right="0" w:hanging="793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FUTURE</w:t>
          </w:r>
          <w:r>
            <w:rPr>
              <w:spacing w:val="-2"/>
            </w:rPr>
            <w:t xml:space="preserve"> </w:t>
          </w:r>
          <w:r>
            <w:t>SCOPE</w:t>
          </w:r>
          <w:r>
            <w:tab/>
          </w:r>
          <w:r>
            <w:rPr>
              <w:rFonts w:hint="default"/>
              <w:lang w:val="en-US"/>
            </w:rPr>
            <w:t>4</w:t>
          </w:r>
          <w:r>
            <w:t>9</w:t>
          </w:r>
          <w:r>
            <w:fldChar w:fldCharType="end"/>
          </w:r>
        </w:p>
        <w:p>
          <w:pPr>
            <w:pStyle w:val="12"/>
            <w:numPr>
              <w:ilvl w:val="0"/>
              <w:numId w:val="1"/>
            </w:numPr>
            <w:tabs>
              <w:tab w:val="left" w:pos="967"/>
              <w:tab w:val="left" w:pos="968"/>
              <w:tab w:val="right" w:pos="9124"/>
            </w:tabs>
            <w:spacing w:before="142" w:after="0" w:line="240" w:lineRule="auto"/>
            <w:ind w:left="967" w:right="0" w:hanging="393"/>
            <w:jc w:val="left"/>
            <w:rPr>
              <w:b w:val="0"/>
            </w:rPr>
          </w:pPr>
          <w:r>
            <w:t>REFERENCES</w:t>
          </w:r>
          <w:r>
            <w:tab/>
          </w:r>
          <w:r>
            <w:rPr>
              <w:rFonts w:hint="default"/>
              <w:b w:val="0"/>
              <w:bCs w:val="0"/>
              <w:lang w:val="en-US"/>
            </w:rPr>
            <w:t>5</w:t>
          </w:r>
          <w:r>
            <w:rPr>
              <w:b w:val="0"/>
              <w:bCs w:val="0"/>
            </w:rPr>
            <w:t>0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124"/>
            </w:tabs>
            <w:spacing w:before="132" w:after="0" w:line="240" w:lineRule="auto"/>
            <w:ind w:left="1759" w:right="0" w:hanging="793"/>
            <w:jc w:val="left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REFERENCES</w:t>
          </w:r>
          <w:r>
            <w:tab/>
          </w:r>
          <w:r>
            <w:rPr>
              <w:rFonts w:hint="default"/>
              <w:lang w:val="en-US"/>
            </w:rPr>
            <w:t>5</w:t>
          </w:r>
          <w:r>
            <w:fldChar w:fldCharType="end"/>
          </w:r>
          <w:r>
            <w:rPr>
              <w:rFonts w:hint="default"/>
              <w:lang w:val="en-US"/>
            </w:rPr>
            <w:t>1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1759"/>
              <w:tab w:val="left" w:pos="1760"/>
              <w:tab w:val="right" w:pos="9124"/>
            </w:tabs>
            <w:spacing w:before="115" w:after="0" w:line="240" w:lineRule="auto"/>
            <w:ind w:left="1759" w:right="0" w:hanging="793"/>
            <w:jc w:val="left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WEBSITES</w:t>
          </w:r>
          <w:r>
            <w:tab/>
          </w:r>
          <w:r>
            <w:rPr>
              <w:rFonts w:hint="default"/>
              <w:lang w:val="en-US"/>
            </w:rPr>
            <w:t>51</w:t>
          </w:r>
          <w:r>
            <w:fldChar w:fldCharType="end"/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380" w:right="700" w:bottom="765" w:left="840" w:header="720" w:footer="720" w:gutter="0"/>
          <w:cols w:space="720" w:num="1"/>
        </w:sectPr>
      </w:pPr>
    </w:p>
    <w:p>
      <w:pPr>
        <w:pStyle w:val="8"/>
        <w:rPr>
          <w:sz w:val="80"/>
        </w:rPr>
      </w:pPr>
    </w:p>
    <w:p>
      <w:pPr>
        <w:pStyle w:val="8"/>
        <w:rPr>
          <w:sz w:val="80"/>
        </w:rPr>
      </w:pPr>
    </w:p>
    <w:p>
      <w:pPr>
        <w:pStyle w:val="8"/>
        <w:rPr>
          <w:sz w:val="80"/>
        </w:rPr>
      </w:pPr>
    </w:p>
    <w:p>
      <w:pPr>
        <w:pStyle w:val="8"/>
        <w:rPr>
          <w:sz w:val="80"/>
        </w:rPr>
      </w:pPr>
    </w:p>
    <w:p>
      <w:pPr>
        <w:pStyle w:val="8"/>
        <w:spacing w:before="7"/>
        <w:rPr>
          <w:sz w:val="90"/>
        </w:rPr>
      </w:pPr>
    </w:p>
    <w:p>
      <w:pPr>
        <w:pStyle w:val="2"/>
        <w:numPr>
          <w:ilvl w:val="0"/>
          <w:numId w:val="2"/>
        </w:numPr>
        <w:tabs>
          <w:tab w:val="left" w:pos="2688"/>
        </w:tabs>
        <w:spacing w:before="1" w:after="0" w:line="240" w:lineRule="auto"/>
        <w:ind w:left="2688" w:right="0" w:hanging="745"/>
        <w:jc w:val="left"/>
      </w:pPr>
      <w:bookmarkStart w:id="7" w:name="_TOC_250021"/>
      <w:bookmarkEnd w:id="7"/>
      <w:r>
        <w:t>INTRODUCTION</w:t>
      </w:r>
    </w:p>
    <w:p>
      <w:pPr>
        <w:spacing w:after="0" w:line="240" w:lineRule="auto"/>
        <w:jc w:val="left"/>
        <w:sectPr>
          <w:headerReference r:id="rId11" w:type="default"/>
          <w:footerReference r:id="rId12" w:type="default"/>
          <w:pgSz w:w="11910" w:h="16840"/>
          <w:pgMar w:top="1600" w:right="700" w:bottom="600" w:left="840" w:header="0" w:footer="413" w:gutter="0"/>
          <w:pgNumType w:start="1"/>
          <w:cols w:space="720" w:num="1"/>
        </w:sectPr>
      </w:pPr>
    </w:p>
    <w:p>
      <w:pPr>
        <w:pStyle w:val="8"/>
        <w:spacing w:before="8"/>
        <w:rPr>
          <w:b/>
          <w:sz w:val="26"/>
        </w:rPr>
      </w:pPr>
    </w:p>
    <w:p>
      <w:pPr>
        <w:pStyle w:val="3"/>
        <w:numPr>
          <w:numId w:val="0"/>
        </w:numPr>
        <w:tabs>
          <w:tab w:val="left" w:pos="4027"/>
        </w:tabs>
        <w:spacing w:before="85" w:after="0" w:line="240" w:lineRule="auto"/>
        <w:ind w:left="-1" w:leftChars="0" w:right="0" w:rightChars="0"/>
        <w:jc w:val="center"/>
        <w:rPr>
          <w:sz w:val="30"/>
        </w:rPr>
      </w:pPr>
      <w:r>
        <w:rPr>
          <w:rFonts w:hint="default"/>
          <w:lang w:val="en-US"/>
        </w:rPr>
        <w:t>1.</w:t>
      </w:r>
      <w:r>
        <w:t>INTRODUCTION</w:t>
      </w:r>
    </w:p>
    <w:p>
      <w:pPr>
        <w:pStyle w:val="8"/>
        <w:rPr>
          <w:b/>
          <w:sz w:val="34"/>
        </w:rPr>
      </w:pPr>
    </w:p>
    <w:p>
      <w:pPr>
        <w:pStyle w:val="4"/>
        <w:numPr>
          <w:ilvl w:val="1"/>
          <w:numId w:val="3"/>
        </w:numPr>
        <w:tabs>
          <w:tab w:val="left" w:pos="1008"/>
        </w:tabs>
        <w:spacing w:before="244" w:after="0" w:line="240" w:lineRule="auto"/>
        <w:ind w:left="1303" w:leftChars="0" w:right="0" w:hanging="423" w:firstLineChars="0"/>
        <w:jc w:val="left"/>
      </w:pPr>
      <w:bookmarkStart w:id="8" w:name="_TOC_250020"/>
      <w:r>
        <w:t>PROJECT</w:t>
      </w:r>
      <w:r>
        <w:rPr>
          <w:spacing w:val="-6"/>
        </w:rPr>
        <w:t xml:space="preserve"> </w:t>
      </w:r>
      <w:bookmarkEnd w:id="8"/>
      <w:r>
        <w:t>SCOPE</w:t>
      </w:r>
    </w:p>
    <w:p>
      <w:pPr>
        <w:pStyle w:val="8"/>
        <w:spacing w:before="241" w:line="360" w:lineRule="auto"/>
        <w:ind w:left="880" w:leftChars="0" w:right="1100" w:rightChars="500" w:firstLine="1080" w:firstLineChars="0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 (ML) and deep learning (DL)</w:t>
      </w:r>
      <w:r>
        <w:rPr>
          <w:spacing w:val="1"/>
        </w:rPr>
        <w:t xml:space="preserve"> </w:t>
      </w:r>
      <w:r>
        <w:t>algorithms, with a comparative analysis of their</w:t>
      </w:r>
      <w:r>
        <w:rPr>
          <w:spacing w:val="1"/>
        </w:rPr>
        <w:t xml:space="preserve"> </w:t>
      </w:r>
      <w:r>
        <w:t>performance on continuous and binary financial data. The scope includes gathering historical</w:t>
      </w:r>
      <w:r>
        <w:rPr>
          <w:spacing w:val="-57"/>
        </w:rPr>
        <w:t xml:space="preserve"> </w:t>
      </w:r>
      <w:r>
        <w:t>stock market data, such as price, volume, and up/down trends, followed by data cleaning and</w:t>
      </w:r>
      <w:r>
        <w:rPr>
          <w:spacing w:val="-57"/>
        </w:rPr>
        <w:t xml:space="preserve"> </w:t>
      </w:r>
      <w:r>
        <w:t>preprocessing to ensure consistency and reliability. Machine learning models like Random</w:t>
      </w:r>
      <w:r>
        <w:rPr>
          <w:spacing w:val="1"/>
        </w:rPr>
        <w:t xml:space="preserve"> </w:t>
      </w:r>
      <w:r>
        <w:t>Forest and Support Vector Machines (SVM) will be implemented alongside deep learning</w:t>
      </w:r>
      <w:r>
        <w:rPr>
          <w:spacing w:val="1"/>
        </w:rPr>
        <w:t xml:space="preserve"> </w:t>
      </w:r>
      <w:r>
        <w:t>models such as Long Short-Term Memory (LSTM) and Convolutional Neural Networks</w:t>
      </w:r>
      <w:r>
        <w:rPr>
          <w:spacing w:val="1"/>
        </w:rPr>
        <w:t xml:space="preserve"> </w:t>
      </w:r>
      <w:r>
        <w:t>(CNN). These models will be trained on both continuous and binary data to predict stock</w:t>
      </w:r>
      <w:r>
        <w:rPr>
          <w:spacing w:val="1"/>
        </w:rPr>
        <w:t xml:space="preserve"> </w:t>
      </w:r>
      <w:r>
        <w:t>market movements. A comparative analysis will be conducted to evaluate the accuracy,</w:t>
      </w:r>
      <w:r>
        <w:rPr>
          <w:spacing w:val="1"/>
        </w:rPr>
        <w:t xml:space="preserve"> </w:t>
      </w:r>
      <w:r>
        <w:t>precision, recall, and other performance</w:t>
      </w:r>
      <w:r>
        <w:rPr>
          <w:spacing w:val="1"/>
        </w:rPr>
        <w:t xml:space="preserve"> </w:t>
      </w:r>
      <w:r>
        <w:t>metrics of each</w:t>
      </w:r>
      <w:r>
        <w:rPr>
          <w:spacing w:val="1"/>
        </w:rPr>
        <w:t xml:space="preserve"> </w:t>
      </w:r>
      <w:r>
        <w:t>model, highlighting the</w:t>
      </w:r>
      <w:r>
        <w:rPr>
          <w:spacing w:val="60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and weaknesses of both ML and DL approaches. The project aims to determine which</w:t>
      </w:r>
      <w:r>
        <w:rPr>
          <w:spacing w:val="1"/>
        </w:rPr>
        <w:t xml:space="preserve"> </w:t>
      </w:r>
      <w:r>
        <w:t>approach is more effective for predicting stock market trends and provide insights for future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real-world financial</w:t>
      </w:r>
      <w:r>
        <w:rPr>
          <w:spacing w:val="2"/>
        </w:rPr>
        <w:t xml:space="preserve"> </w:t>
      </w:r>
      <w:r>
        <w:t>applications.</w:t>
      </w:r>
    </w:p>
    <w:p>
      <w:pPr>
        <w:pStyle w:val="8"/>
        <w:spacing w:before="7"/>
        <w:rPr>
          <w:sz w:val="33"/>
        </w:rPr>
      </w:pPr>
    </w:p>
    <w:p>
      <w:pPr>
        <w:pStyle w:val="4"/>
        <w:numPr>
          <w:ilvl w:val="1"/>
          <w:numId w:val="3"/>
        </w:numPr>
        <w:tabs>
          <w:tab w:val="left" w:pos="1291"/>
          <w:tab w:val="left" w:pos="1292"/>
        </w:tabs>
        <w:spacing w:before="0" w:after="0" w:line="240" w:lineRule="auto"/>
        <w:ind w:left="1587" w:leftChars="0" w:right="0" w:hanging="707" w:firstLineChars="0"/>
        <w:jc w:val="left"/>
      </w:pPr>
      <w:bookmarkStart w:id="9" w:name="_TOC_250019"/>
      <w:r>
        <w:t>PROJECT</w:t>
      </w:r>
      <w:r>
        <w:rPr>
          <w:spacing w:val="-5"/>
        </w:rPr>
        <w:t xml:space="preserve"> </w:t>
      </w:r>
      <w:bookmarkEnd w:id="9"/>
      <w:r>
        <w:t>PURPOSE</w:t>
      </w:r>
    </w:p>
    <w:p>
      <w:pPr>
        <w:pStyle w:val="8"/>
        <w:spacing w:before="238" w:line="360" w:lineRule="auto"/>
        <w:ind w:left="880" w:leftChars="400" w:right="1100" w:rightChars="500" w:firstLine="1200" w:firstLineChars="500"/>
        <w:jc w:val="both"/>
      </w:pPr>
      <w:r>
        <w:t>The purpose of this project is to develop and compare machine learning (ML)</w:t>
      </w:r>
      <w:r>
        <w:rPr>
          <w:spacing w:val="1"/>
        </w:rPr>
        <w:t xml:space="preserve"> </w:t>
      </w:r>
      <w:r>
        <w:t>and deep learning (DL) algorithms for predicting stock market trends using both continuous</w:t>
      </w:r>
      <w:r>
        <w:rPr>
          <w:spacing w:val="1"/>
        </w:rPr>
        <w:t xml:space="preserve"> </w:t>
      </w:r>
      <w:r>
        <w:t>(e.g., price,</w:t>
      </w:r>
      <w:r>
        <w:rPr>
          <w:spacing w:val="60"/>
        </w:rPr>
        <w:t xml:space="preserve"> </w:t>
      </w:r>
      <w:r>
        <w:t>volume) and binary (e.g., up/down) financial data. The goal is to determine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approach offers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in forecasting,</w:t>
      </w:r>
      <w:r>
        <w:rPr>
          <w:spacing w:val="1"/>
        </w:rPr>
        <w:t xml:space="preserve"> </w:t>
      </w:r>
      <w:r>
        <w:t>providing valuable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investors and financial analysts.</w:t>
      </w:r>
    </w:p>
    <w:p>
      <w:pPr>
        <w:pStyle w:val="8"/>
        <w:spacing w:before="10"/>
      </w:pPr>
    </w:p>
    <w:p>
      <w:pPr>
        <w:pStyle w:val="4"/>
        <w:numPr>
          <w:ilvl w:val="1"/>
          <w:numId w:val="3"/>
        </w:numPr>
        <w:tabs>
          <w:tab w:val="left" w:pos="1291"/>
          <w:tab w:val="left" w:pos="1292"/>
        </w:tabs>
        <w:spacing w:before="0" w:after="0" w:line="240" w:lineRule="auto"/>
        <w:ind w:left="1587" w:leftChars="0" w:right="0" w:hanging="707" w:firstLineChars="0"/>
        <w:jc w:val="left"/>
      </w:pPr>
      <w:bookmarkStart w:id="10" w:name="_TOC_250018"/>
      <w:r>
        <w:t>PROJECT</w:t>
      </w:r>
      <w:r>
        <w:rPr>
          <w:spacing w:val="-5"/>
        </w:rPr>
        <w:t xml:space="preserve"> </w:t>
      </w:r>
      <w:bookmarkEnd w:id="10"/>
      <w:r>
        <w:t>FEATURES</w:t>
      </w:r>
    </w:p>
    <w:p>
      <w:pPr>
        <w:pStyle w:val="8"/>
        <w:rPr>
          <w:b/>
          <w:sz w:val="28"/>
        </w:rPr>
      </w:pPr>
    </w:p>
    <w:p>
      <w:pPr>
        <w:pStyle w:val="8"/>
        <w:spacing w:before="1" w:line="360" w:lineRule="auto"/>
        <w:ind w:left="880" w:leftChars="0" w:right="1100" w:rightChars="500" w:firstLine="1080" w:firstLineChars="0"/>
        <w:jc w:val="both"/>
        <w:rPr>
          <w:sz w:val="22"/>
        </w:rPr>
        <w:sectPr>
          <w:headerReference r:id="rId13" w:type="default"/>
          <w:footerReference r:id="rId14" w:type="default"/>
          <w:pgSz w:w="11910" w:h="16840"/>
          <w:pgMar w:top="960" w:right="700" w:bottom="600" w:left="840" w:header="733" w:footer="413" w:gutter="0"/>
          <w:cols w:space="720" w:num="1"/>
        </w:sectPr>
      </w:pPr>
      <w:r>
        <w:t>The project will feature data collection and preprocessing of stock market data,</w:t>
      </w:r>
      <w:r>
        <w:rPr>
          <w:spacing w:val="1"/>
        </w:rPr>
        <w:t xml:space="preserve"> </w:t>
      </w:r>
      <w:r>
        <w:t>implementation of ML models (e.g., Random Forest, SVM) and DL models (e.g., LSTM,</w:t>
      </w:r>
      <w:r>
        <w:rPr>
          <w:spacing w:val="1"/>
        </w:rPr>
        <w:t xml:space="preserve"> </w:t>
      </w:r>
      <w:r>
        <w:t>CNN), and a comparative analysis of their performance. Key metrics such as accuracy,</w:t>
      </w:r>
      <w:r>
        <w:rPr>
          <w:spacing w:val="1"/>
        </w:rPr>
        <w:t xml:space="preserve"> </w:t>
      </w:r>
      <w:r>
        <w:t>precision, and recall will be evaluated to assess the effectiveness of each approach.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and binary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19"/>
        </w:rPr>
      </w:pPr>
    </w:p>
    <w:p>
      <w:pPr>
        <w:pStyle w:val="2"/>
        <w:numPr>
          <w:numId w:val="0"/>
        </w:numPr>
        <w:tabs>
          <w:tab w:val="left" w:pos="2688"/>
        </w:tabs>
        <w:spacing w:before="72" w:after="0" w:line="240" w:lineRule="auto"/>
        <w:ind w:left="1943" w:leftChars="0" w:right="0" w:rightChars="0"/>
        <w:jc w:val="left"/>
        <w:rPr>
          <w:rFonts w:hint="default"/>
          <w:lang w:val="en-US"/>
        </w:rPr>
      </w:pPr>
      <w:bookmarkStart w:id="11" w:name="2.SYSTEM ANALYSIS"/>
      <w:bookmarkEnd w:id="11"/>
      <w:bookmarkStart w:id="12" w:name="_TOC_250017"/>
    </w:p>
    <w:p>
      <w:pPr>
        <w:pStyle w:val="2"/>
        <w:numPr>
          <w:numId w:val="0"/>
        </w:numPr>
        <w:tabs>
          <w:tab w:val="left" w:pos="2688"/>
        </w:tabs>
        <w:spacing w:before="72" w:after="0" w:line="240" w:lineRule="auto"/>
        <w:ind w:left="1943" w:leftChars="0" w:right="0" w:rightChars="0"/>
        <w:jc w:val="left"/>
        <w:rPr>
          <w:rFonts w:hint="default"/>
          <w:lang w:val="en-US"/>
        </w:rPr>
      </w:pPr>
    </w:p>
    <w:p>
      <w:pPr>
        <w:pStyle w:val="2"/>
        <w:numPr>
          <w:numId w:val="0"/>
        </w:numPr>
        <w:tabs>
          <w:tab w:val="left" w:pos="2688"/>
        </w:tabs>
        <w:spacing w:before="72" w:after="0" w:line="240" w:lineRule="auto"/>
        <w:ind w:left="1943" w:leftChars="0" w:right="0" w:rightChars="0"/>
        <w:jc w:val="left"/>
        <w:rPr>
          <w:rFonts w:hint="default"/>
          <w:lang w:val="en-US"/>
        </w:rPr>
      </w:pPr>
    </w:p>
    <w:p>
      <w:pPr>
        <w:pStyle w:val="2"/>
        <w:numPr>
          <w:numId w:val="0"/>
        </w:numPr>
        <w:tabs>
          <w:tab w:val="left" w:pos="2688"/>
        </w:tabs>
        <w:spacing w:before="72" w:after="0" w:line="240" w:lineRule="auto"/>
        <w:ind w:left="1943" w:leftChars="0" w:right="0" w:rightChars="0"/>
        <w:jc w:val="left"/>
        <w:rPr>
          <w:rFonts w:hint="default"/>
          <w:lang w:val="en-US"/>
        </w:rPr>
      </w:pPr>
    </w:p>
    <w:p>
      <w:pPr>
        <w:pStyle w:val="2"/>
        <w:numPr>
          <w:numId w:val="0"/>
        </w:numPr>
        <w:tabs>
          <w:tab w:val="left" w:pos="2688"/>
        </w:tabs>
        <w:spacing w:before="72" w:after="0" w:line="240" w:lineRule="auto"/>
        <w:ind w:left="1943" w:leftChars="0" w:right="0" w:rightChars="0"/>
        <w:jc w:val="left"/>
        <w:rPr>
          <w:rFonts w:hint="default"/>
          <w:lang w:val="en-US"/>
        </w:rPr>
      </w:pPr>
    </w:p>
    <w:p>
      <w:pPr>
        <w:pStyle w:val="2"/>
        <w:numPr>
          <w:numId w:val="0"/>
        </w:numPr>
        <w:tabs>
          <w:tab w:val="left" w:pos="2688"/>
        </w:tabs>
        <w:spacing w:before="72" w:after="0" w:line="240" w:lineRule="auto"/>
        <w:ind w:right="0" w:rightChars="0" w:firstLine="1801" w:firstLineChars="250"/>
        <w:jc w:val="left"/>
        <w:rPr>
          <w:sz w:val="70"/>
        </w:rPr>
      </w:pPr>
      <w:r>
        <w:rPr>
          <w:rFonts w:hint="default"/>
          <w:lang w:val="en-US"/>
        </w:rPr>
        <w:t>2.</w:t>
      </w:r>
      <w:r>
        <w:t>SYSTEM</w:t>
      </w:r>
      <w:r>
        <w:rPr>
          <w:spacing w:val="-6"/>
        </w:rPr>
        <w:t xml:space="preserve"> </w:t>
      </w:r>
      <w:bookmarkEnd w:id="12"/>
      <w:r>
        <w:t>ANALYSIS</w:t>
      </w:r>
    </w:p>
    <w:p>
      <w:pPr>
        <w:spacing w:after="0" w:line="240" w:lineRule="auto"/>
        <w:jc w:val="left"/>
        <w:rPr>
          <w:sz w:val="70"/>
        </w:rPr>
        <w:sectPr>
          <w:headerReference r:id="rId15" w:type="default"/>
          <w:footerReference r:id="rId16" w:type="default"/>
          <w:pgSz w:w="11910" w:h="16840"/>
          <w:pgMar w:top="1600" w:right="700" w:bottom="600" w:left="840" w:header="0" w:footer="413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16"/>
        </w:rPr>
      </w:pPr>
    </w:p>
    <w:p>
      <w:pPr>
        <w:pStyle w:val="4"/>
        <w:spacing w:before="89"/>
        <w:ind w:left="729"/>
      </w:pPr>
      <w:bookmarkStart w:id="13" w:name="SYSTEM ANALYSIS"/>
      <w:bookmarkEnd w:id="13"/>
      <w:r>
        <w:t>SYSTEM</w:t>
      </w:r>
      <w:r>
        <w:rPr>
          <w:spacing w:val="-8"/>
        </w:rPr>
        <w:t xml:space="preserve"> </w:t>
      </w:r>
      <w:r>
        <w:t>ANALYSIS</w:t>
      </w:r>
    </w:p>
    <w:p>
      <w:pPr>
        <w:pStyle w:val="8"/>
        <w:spacing w:before="205" w:line="355" w:lineRule="auto"/>
        <w:ind w:left="679" w:right="716" w:firstLine="480"/>
        <w:jc w:val="both"/>
      </w:pPr>
      <w:r>
        <w:t>System Analysis is the important phase in the system development process. The System</w:t>
      </w:r>
      <w:r>
        <w:rPr>
          <w:spacing w:val="-5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studied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minute</w:t>
      </w:r>
      <w:r>
        <w:rPr>
          <w:spacing w:val="12"/>
        </w:rPr>
        <w:t xml:space="preserve"> </w:t>
      </w:r>
      <w:r>
        <w:t>details</w:t>
      </w:r>
      <w:r>
        <w:rPr>
          <w:spacing w:val="1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analyzed.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analyst</w:t>
      </w:r>
      <w:r>
        <w:rPr>
          <w:spacing w:val="13"/>
        </w:rPr>
        <w:t xml:space="preserve"> </w:t>
      </w:r>
      <w:r>
        <w:t>plays</w:t>
      </w:r>
      <w:r>
        <w:rPr>
          <w:spacing w:val="17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role</w:t>
      </w:r>
      <w:r>
        <w:rPr>
          <w:spacing w:val="1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an interrogator and dwells deep into the working of the present system. In analysis, a detailed</w:t>
      </w:r>
      <w:r>
        <w:rPr>
          <w:spacing w:val="-57"/>
        </w:rPr>
        <w:t xml:space="preserve"> </w:t>
      </w:r>
      <w:r>
        <w:t>study of these operations performed by the system and their relationships within and outside</w:t>
      </w:r>
      <w:r>
        <w:rPr>
          <w:spacing w:val="1"/>
        </w:rPr>
        <w:t xml:space="preserve"> </w:t>
      </w:r>
      <w:r>
        <w:t>the system is done. A key question considered here is, “what must be done to</w:t>
      </w:r>
      <w:r>
        <w:rPr>
          <w:spacing w:val="1"/>
        </w:rPr>
        <w:t xml:space="preserve"> </w:t>
      </w:r>
      <w:r>
        <w:t>solve the</w:t>
      </w:r>
      <w:r>
        <w:rPr>
          <w:spacing w:val="1"/>
        </w:rPr>
        <w:t xml:space="preserve"> </w:t>
      </w:r>
      <w:r>
        <w:t>problem?” The system is viewed as a whole and the inputs to the system are identified. Once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firm</w:t>
      </w:r>
      <w:r>
        <w:rPr>
          <w:spacing w:val="-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done.</w:t>
      </w:r>
    </w:p>
    <w:p>
      <w:pPr>
        <w:pStyle w:val="8"/>
        <w:rPr>
          <w:sz w:val="26"/>
        </w:rPr>
      </w:pPr>
    </w:p>
    <w:p>
      <w:pPr>
        <w:pStyle w:val="8"/>
        <w:spacing w:before="11"/>
      </w:pPr>
    </w:p>
    <w:p>
      <w:pPr>
        <w:pStyle w:val="4"/>
        <w:numPr>
          <w:ilvl w:val="1"/>
          <w:numId w:val="4"/>
        </w:numPr>
        <w:tabs>
          <w:tab w:val="left" w:pos="1291"/>
          <w:tab w:val="left" w:pos="1292"/>
        </w:tabs>
        <w:spacing w:before="0" w:after="0" w:line="240" w:lineRule="auto"/>
        <w:ind w:left="1291" w:right="0" w:hanging="613"/>
        <w:jc w:val="left"/>
      </w:pPr>
      <w:bookmarkStart w:id="14" w:name="_TOC_250016"/>
      <w:r>
        <w:t>PROBLEM</w:t>
      </w:r>
      <w:r>
        <w:rPr>
          <w:spacing w:val="-5"/>
        </w:rPr>
        <w:t xml:space="preserve"> </w:t>
      </w:r>
      <w:bookmarkEnd w:id="14"/>
      <w:r>
        <w:t>DEFINITION</w:t>
      </w:r>
    </w:p>
    <w:p>
      <w:pPr>
        <w:pStyle w:val="8"/>
        <w:spacing w:before="3"/>
        <w:rPr>
          <w:b/>
          <w:sz w:val="34"/>
        </w:rPr>
      </w:pPr>
    </w:p>
    <w:p>
      <w:pPr>
        <w:pStyle w:val="8"/>
        <w:spacing w:before="1" w:line="360" w:lineRule="auto"/>
        <w:ind w:left="679" w:right="717" w:firstLine="720"/>
        <w:jc w:val="both"/>
      </w:pPr>
      <w:r>
        <w:t>The stock market is highly volatile and influenced by numerous factors, making it</w:t>
      </w:r>
      <w:r>
        <w:rPr>
          <w:spacing w:val="1"/>
        </w:rPr>
        <w:t xml:space="preserve"> </w:t>
      </w:r>
      <w:r>
        <w:t>challenging to accurately predict future trends. Traditional methods of stock market analysis</w:t>
      </w:r>
      <w:r>
        <w:rPr>
          <w:spacing w:val="1"/>
        </w:rPr>
        <w:t xml:space="preserve"> </w:t>
      </w:r>
      <w:r>
        <w:t>rely heavily on human expertise and basic statistical models, which may fail to capture</w:t>
      </w:r>
      <w:r>
        <w:rPr>
          <w:spacing w:val="1"/>
        </w:rPr>
        <w:t xml:space="preserve"> </w:t>
      </w:r>
      <w:r>
        <w:t>complex patterns in large datasets. This project seeks to address the challenge of improving</w:t>
      </w:r>
      <w:r>
        <w:rPr>
          <w:spacing w:val="1"/>
        </w:rPr>
        <w:t xml:space="preserve"> </w:t>
      </w:r>
      <w:r>
        <w:t>stock market prediction accuracy by applying advanced machine learning (ML) and deep</w:t>
      </w:r>
      <w:r>
        <w:rPr>
          <w:spacing w:val="1"/>
        </w:rPr>
        <w:t xml:space="preserve"> </w:t>
      </w:r>
      <w:r>
        <w:t>learning (DL) algorithms to both continuous (e.g., stock prices, volume) and binary (e.g.,</w:t>
      </w:r>
      <w:r>
        <w:rPr>
          <w:spacing w:val="1"/>
        </w:rPr>
        <w:t xml:space="preserve"> </w:t>
      </w:r>
      <w:r>
        <w:t>up/down</w:t>
      </w:r>
      <w:r>
        <w:rPr>
          <w:spacing w:val="-1"/>
        </w:rPr>
        <w:t xml:space="preserve"> </w:t>
      </w:r>
      <w:r>
        <w:t>trends)</w:t>
      </w:r>
      <w:r>
        <w:rPr>
          <w:spacing w:val="1"/>
        </w:rPr>
        <w:t xml:space="preserve"> </w:t>
      </w:r>
      <w:r>
        <w:t>data.</w:t>
      </w:r>
    </w:p>
    <w:p>
      <w:pPr>
        <w:pStyle w:val="8"/>
        <w:spacing w:before="1"/>
        <w:rPr>
          <w:sz w:val="36"/>
        </w:rPr>
      </w:pPr>
    </w:p>
    <w:p>
      <w:pPr>
        <w:pStyle w:val="4"/>
        <w:numPr>
          <w:ilvl w:val="1"/>
          <w:numId w:val="4"/>
        </w:numPr>
        <w:tabs>
          <w:tab w:val="left" w:pos="1291"/>
          <w:tab w:val="left" w:pos="1292"/>
        </w:tabs>
        <w:spacing w:before="0" w:after="0" w:line="240" w:lineRule="auto"/>
        <w:ind w:left="1291" w:right="0" w:hanging="613"/>
        <w:jc w:val="left"/>
      </w:pPr>
      <w:bookmarkStart w:id="15" w:name="_TOC_250015"/>
      <w:r>
        <w:t>EXISTING</w:t>
      </w:r>
      <w:r>
        <w:rPr>
          <w:spacing w:val="-4"/>
        </w:rPr>
        <w:t xml:space="preserve"> </w:t>
      </w:r>
      <w:bookmarkEnd w:id="15"/>
      <w:r>
        <w:t>SYSTEM</w:t>
      </w:r>
    </w:p>
    <w:p>
      <w:pPr>
        <w:pStyle w:val="8"/>
        <w:spacing w:before="4"/>
        <w:rPr>
          <w:b/>
          <w:sz w:val="25"/>
        </w:rPr>
      </w:pPr>
    </w:p>
    <w:p>
      <w:pPr>
        <w:pStyle w:val="8"/>
        <w:spacing w:line="360" w:lineRule="auto"/>
        <w:ind w:left="679" w:right="800" w:firstLine="720"/>
      </w:pPr>
      <w:r>
        <w:t>Current stock market prediction systems often use basic statistical models like</w:t>
      </w:r>
      <w:r>
        <w:rPr>
          <w:spacing w:val="1"/>
        </w:rPr>
        <w:t xml:space="preserve"> </w:t>
      </w:r>
      <w:r>
        <w:t>moving averages, ARIMA (AutoRegressive Integrated Moving Average), or simpler</w:t>
      </w:r>
      <w:r>
        <w:rPr>
          <w:spacing w:val="1"/>
        </w:rPr>
        <w:t xml:space="preserve"> </w:t>
      </w:r>
      <w:r>
        <w:t>machine learning techniques such as linear regression and decision trees. Some systems also</w:t>
      </w:r>
      <w:r>
        <w:rPr>
          <w:spacing w:val="-58"/>
        </w:rPr>
        <w:t xml:space="preserve"> </w:t>
      </w:r>
      <w:r>
        <w:t>incorporate technical indicators and fundamental analysis, but they struggle to adapt to the</w:t>
      </w:r>
      <w:r>
        <w:rPr>
          <w:spacing w:val="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nature of</w:t>
      </w:r>
      <w:r>
        <w:rPr>
          <w:spacing w:val="-1"/>
        </w:rPr>
        <w:t xml:space="preserve"> </w:t>
      </w:r>
      <w:r>
        <w:t>the stock market,</w:t>
      </w:r>
      <w:r>
        <w:rPr>
          <w:spacing w:val="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with large and</w:t>
      </w:r>
      <w:r>
        <w:rPr>
          <w:spacing w:val="2"/>
        </w:rPr>
        <w:t xml:space="preserve"> </w:t>
      </w:r>
      <w:r>
        <w:t>noisy</w:t>
      </w:r>
      <w:r>
        <w:rPr>
          <w:spacing w:val="-4"/>
        </w:rPr>
        <w:t xml:space="preserve"> </w:t>
      </w:r>
      <w:r>
        <w:t>datasets.</w:t>
      </w:r>
    </w:p>
    <w:p>
      <w:pPr>
        <w:spacing w:after="0" w:line="360" w:lineRule="auto"/>
        <w:sectPr>
          <w:headerReference r:id="rId17" w:type="default"/>
          <w:footerReference r:id="rId18" w:type="default"/>
          <w:pgSz w:w="11910" w:h="16840"/>
          <w:pgMar w:top="960" w:right="700" w:bottom="940" w:left="840" w:header="733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17"/>
        <w:numPr>
          <w:ilvl w:val="2"/>
          <w:numId w:val="5"/>
        </w:numPr>
        <w:tabs>
          <w:tab w:val="left" w:pos="1145"/>
        </w:tabs>
        <w:spacing w:before="223" w:after="0" w:line="240" w:lineRule="auto"/>
        <w:ind w:left="1495" w:leftChars="0" w:right="0" w:hanging="615" w:firstLineChars="0"/>
        <w:jc w:val="left"/>
        <w:rPr>
          <w:b/>
          <w:sz w:val="24"/>
        </w:rPr>
      </w:pPr>
      <w:bookmarkStart w:id="16" w:name="2.2.1LIMITATIONS OF EXISTINGSYSTEM"/>
      <w:bookmarkEnd w:id="16"/>
      <w:r>
        <w:rPr>
          <w:b/>
          <w:sz w:val="24"/>
        </w:rPr>
        <w:t>LIMITATIONS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EXISTINGSYSTEM</w:t>
      </w:r>
    </w:p>
    <w:p>
      <w:pPr>
        <w:pStyle w:val="8"/>
        <w:rPr>
          <w:b/>
          <w:sz w:val="26"/>
        </w:rPr>
      </w:pPr>
    </w:p>
    <w:p>
      <w:pPr>
        <w:pStyle w:val="8"/>
        <w:spacing w:before="200"/>
        <w:ind w:left="880" w:leftChars="400" w:firstLine="0" w:firstLineChars="0"/>
      </w:pPr>
      <w:r>
        <w:t>Existing</w:t>
      </w:r>
      <w:r>
        <w:rPr>
          <w:spacing w:val="-2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limitations:</w:t>
      </w:r>
    </w:p>
    <w:p>
      <w:pPr>
        <w:pStyle w:val="8"/>
        <w:rPr>
          <w:sz w:val="33"/>
        </w:rPr>
      </w:pPr>
    </w:p>
    <w:p>
      <w:pPr>
        <w:pStyle w:val="17"/>
        <w:numPr>
          <w:ilvl w:val="3"/>
          <w:numId w:val="5"/>
        </w:numPr>
        <w:tabs>
          <w:tab w:val="left" w:pos="1040"/>
        </w:tabs>
        <w:spacing w:before="0" w:after="0" w:line="360" w:lineRule="auto"/>
        <w:ind w:left="1240" w:leftChars="0" w:right="1100" w:rightChars="500" w:hanging="360" w:firstLineChars="0"/>
        <w:jc w:val="both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Predictive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Power: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1"/>
          <w:sz w:val="24"/>
        </w:rPr>
        <w:t xml:space="preserve"> </w:t>
      </w:r>
      <w:r>
        <w:rPr>
          <w:sz w:val="24"/>
        </w:rPr>
        <w:t>non-linear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limiting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predictive accuracy.</w:t>
      </w:r>
    </w:p>
    <w:p>
      <w:pPr>
        <w:pStyle w:val="8"/>
        <w:spacing w:before="10"/>
        <w:rPr>
          <w:sz w:val="20"/>
        </w:rPr>
      </w:pPr>
    </w:p>
    <w:p>
      <w:pPr>
        <w:pStyle w:val="17"/>
        <w:numPr>
          <w:ilvl w:val="3"/>
          <w:numId w:val="5"/>
        </w:numPr>
        <w:tabs>
          <w:tab w:val="left" w:pos="1040"/>
        </w:tabs>
        <w:spacing w:before="0" w:after="0" w:line="360" w:lineRule="auto"/>
        <w:ind w:left="1240" w:leftChars="0" w:right="1100" w:rightChars="500" w:hanging="360" w:firstLineChars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Sensitivity: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struggle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amounts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quickly adapt</w:t>
      </w:r>
      <w:r>
        <w:rPr>
          <w:spacing w:val="1"/>
          <w:sz w:val="24"/>
        </w:rPr>
        <w:t xml:space="preserve"> </w:t>
      </w:r>
      <w:r>
        <w:rPr>
          <w:sz w:val="24"/>
        </w:rPr>
        <w:t>to new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2"/>
          <w:sz w:val="24"/>
        </w:rPr>
        <w:t xml:space="preserve"> </w:t>
      </w:r>
      <w:r>
        <w:rPr>
          <w:sz w:val="24"/>
        </w:rPr>
        <w:t>conditions.</w:t>
      </w:r>
    </w:p>
    <w:p>
      <w:pPr>
        <w:pStyle w:val="8"/>
        <w:spacing w:before="10"/>
        <w:rPr>
          <w:sz w:val="20"/>
        </w:rPr>
      </w:pPr>
    </w:p>
    <w:p>
      <w:pPr>
        <w:pStyle w:val="17"/>
        <w:numPr>
          <w:ilvl w:val="3"/>
          <w:numId w:val="5"/>
        </w:numPr>
        <w:tabs>
          <w:tab w:val="left" w:pos="1040"/>
        </w:tabs>
        <w:spacing w:before="0" w:after="0" w:line="360" w:lineRule="auto"/>
        <w:ind w:left="1442" w:leftChars="0" w:right="1100" w:rightChars="500" w:hanging="562" w:firstLineChars="0"/>
        <w:jc w:val="left"/>
        <w:rPr>
          <w:sz w:val="24"/>
        </w:rPr>
      </w:pPr>
      <w:r>
        <w:rPr>
          <w:b/>
          <w:sz w:val="24"/>
        </w:rPr>
        <w:t>Overfitting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ML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Models: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Simpler</w:t>
      </w:r>
      <w:r>
        <w:rPr>
          <w:spacing w:val="23"/>
          <w:sz w:val="24"/>
        </w:rPr>
        <w:t xml:space="preserve"> </w:t>
      </w:r>
      <w:r>
        <w:rPr>
          <w:sz w:val="24"/>
        </w:rPr>
        <w:t>machine</w:t>
      </w:r>
      <w:r>
        <w:rPr>
          <w:spacing w:val="25"/>
          <w:sz w:val="24"/>
        </w:rPr>
        <w:t xml:space="preserve"> </w:t>
      </w:r>
      <w:r>
        <w:rPr>
          <w:sz w:val="24"/>
        </w:rPr>
        <w:t>learning</w:t>
      </w:r>
      <w:r>
        <w:rPr>
          <w:spacing w:val="24"/>
          <w:sz w:val="24"/>
        </w:rPr>
        <w:t xml:space="preserve"> </w:t>
      </w:r>
      <w:r>
        <w:rPr>
          <w:sz w:val="24"/>
        </w:rPr>
        <w:t>models</w:t>
      </w:r>
      <w:r>
        <w:rPr>
          <w:spacing w:val="24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overfit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57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reducing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 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to future trends.</w:t>
      </w:r>
    </w:p>
    <w:p>
      <w:pPr>
        <w:pStyle w:val="8"/>
        <w:spacing w:before="10"/>
        <w:rPr>
          <w:sz w:val="20"/>
        </w:rPr>
      </w:pPr>
    </w:p>
    <w:p>
      <w:pPr>
        <w:pStyle w:val="17"/>
        <w:numPr>
          <w:ilvl w:val="3"/>
          <w:numId w:val="5"/>
        </w:numPr>
        <w:tabs>
          <w:tab w:val="left" w:pos="1040"/>
        </w:tabs>
        <w:spacing w:before="0" w:after="0" w:line="360" w:lineRule="auto"/>
        <w:ind w:left="1240" w:leftChars="0" w:right="1100" w:rightChars="500" w:hanging="360" w:firstLineChars="0"/>
        <w:jc w:val="both"/>
        <w:rPr>
          <w:sz w:val="24"/>
        </w:rPr>
      </w:pPr>
      <w:r>
        <w:rPr>
          <w:b/>
          <w:sz w:val="24"/>
        </w:rPr>
        <w:t>Inadequate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Sequential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leverage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sequential nature of stock market data, missing temporal dependencies that deep learning</w:t>
      </w:r>
      <w:r>
        <w:rPr>
          <w:spacing w:val="-57"/>
          <w:sz w:val="24"/>
        </w:rPr>
        <w:t xml:space="preserve"> </w:t>
      </w:r>
      <w:r>
        <w:rPr>
          <w:sz w:val="24"/>
        </w:rPr>
        <w:t>models,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LSTMs, could</w:t>
      </w:r>
      <w:r>
        <w:rPr>
          <w:spacing w:val="2"/>
          <w:sz w:val="24"/>
        </w:rPr>
        <w:t xml:space="preserve"> </w:t>
      </w:r>
      <w:r>
        <w:rPr>
          <w:sz w:val="24"/>
        </w:rPr>
        <w:t>capture.</w:t>
      </w:r>
    </w:p>
    <w:p>
      <w:pPr>
        <w:pStyle w:val="8"/>
        <w:spacing w:before="9"/>
        <w:rPr>
          <w:sz w:val="20"/>
        </w:rPr>
      </w:pPr>
    </w:p>
    <w:p>
      <w:pPr>
        <w:pStyle w:val="8"/>
        <w:spacing w:line="360" w:lineRule="auto"/>
        <w:ind w:left="880" w:leftChars="400" w:right="1100" w:rightChars="500" w:firstLine="0" w:firstLineChars="0"/>
      </w:pPr>
      <w:r>
        <w:t>This project</w:t>
      </w:r>
      <w:r>
        <w:rPr>
          <w:spacing w:val="6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comparing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ML and</w:t>
      </w:r>
      <w:r>
        <w:rPr>
          <w:spacing w:val="-57"/>
        </w:rPr>
        <w:t xml:space="preserve"> </w:t>
      </w:r>
      <w:r>
        <w:t>DL</w:t>
      </w:r>
      <w:r>
        <w:rPr>
          <w:spacing w:val="-4"/>
        </w:rPr>
        <w:t xml:space="preserve"> </w:t>
      </w:r>
      <w:r>
        <w:t>models,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capture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accuracy.</w:t>
      </w:r>
    </w:p>
    <w:p>
      <w:pPr>
        <w:pStyle w:val="8"/>
        <w:spacing w:before="3"/>
        <w:rPr>
          <w:sz w:val="29"/>
        </w:rPr>
      </w:pPr>
    </w:p>
    <w:p>
      <w:pPr>
        <w:pStyle w:val="4"/>
        <w:numPr>
          <w:ilvl w:val="1"/>
          <w:numId w:val="4"/>
        </w:numPr>
        <w:tabs>
          <w:tab w:val="left" w:pos="1219"/>
          <w:tab w:val="left" w:pos="1220"/>
        </w:tabs>
        <w:spacing w:before="1" w:after="0" w:line="240" w:lineRule="auto"/>
        <w:ind w:left="1421" w:leftChars="0" w:right="0" w:hanging="541" w:firstLineChars="0"/>
        <w:jc w:val="left"/>
      </w:pPr>
      <w:bookmarkStart w:id="17" w:name="_TOC_250014"/>
      <w:r>
        <w:t>P</w:t>
      </w:r>
      <w:bookmarkEnd w:id="17"/>
      <w:r>
        <w:t>ROPOSEDSYSTEM</w:t>
      </w:r>
    </w:p>
    <w:p>
      <w:pPr>
        <w:pStyle w:val="8"/>
        <w:spacing w:before="195" w:line="357" w:lineRule="auto"/>
        <w:ind w:left="880" w:leftChars="400" w:right="1100" w:rightChars="500" w:firstLine="720" w:firstLineChars="300"/>
        <w:jc w:val="both"/>
      </w:pPr>
      <w:r>
        <w:t>The aim</w:t>
      </w:r>
      <w:r>
        <w:rPr>
          <w:spacing w:val="1"/>
        </w:rPr>
        <w:t xml:space="preserve"> </w:t>
      </w:r>
      <w:r>
        <w:t>of proposed system</w:t>
      </w:r>
      <w:r>
        <w:rPr>
          <w:spacing w:val="1"/>
        </w:rPr>
        <w:t xml:space="preserve"> </w:t>
      </w:r>
      <w:r>
        <w:t>is to develop 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 improved facilities.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several disadvantages and many more difficulties to work well.The proposed system tries to</w:t>
      </w:r>
      <w:r>
        <w:rPr>
          <w:spacing w:val="1"/>
        </w:rPr>
        <w:t xml:space="preserve"> </w:t>
      </w:r>
      <w:r>
        <w:t>eliminate or reduce these difficulties up to some extent. The proposed system helps the user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friendly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do his</w:t>
      </w:r>
      <w:r>
        <w:rPr>
          <w:spacing w:val="-4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timelagging.</w:t>
      </w:r>
    </w:p>
    <w:p>
      <w:pPr>
        <w:pStyle w:val="4"/>
        <w:numPr>
          <w:ilvl w:val="2"/>
          <w:numId w:val="4"/>
        </w:numPr>
        <w:tabs>
          <w:tab w:val="left" w:pos="1247"/>
          <w:tab w:val="left" w:pos="1248"/>
        </w:tabs>
        <w:spacing w:before="205" w:after="0" w:line="240" w:lineRule="auto"/>
        <w:ind w:left="1598" w:leftChars="0" w:right="0" w:hanging="718" w:firstLineChars="0"/>
        <w:jc w:val="left"/>
      </w:pPr>
      <w:bookmarkStart w:id="18" w:name="2.3.1ADVANTAGES OF THE PROPOSEDSYSTEM"/>
      <w:bookmarkEnd w:id="18"/>
      <w:r>
        <w:t>ADVANTAGES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PROPOSEDSYSTEM</w:t>
      </w:r>
    </w:p>
    <w:p>
      <w:pPr>
        <w:pStyle w:val="8"/>
        <w:spacing w:before="3"/>
        <w:rPr>
          <w:b/>
        </w:rPr>
      </w:pPr>
    </w:p>
    <w:p>
      <w:pPr>
        <w:pStyle w:val="17"/>
        <w:numPr>
          <w:ilvl w:val="3"/>
          <w:numId w:val="4"/>
        </w:numPr>
        <w:tabs>
          <w:tab w:val="left" w:pos="1039"/>
          <w:tab w:val="left" w:pos="1040"/>
        </w:tabs>
        <w:spacing w:before="0" w:after="0" w:line="355" w:lineRule="auto"/>
        <w:ind w:left="1240" w:leftChars="0" w:right="1100" w:rightChars="500" w:hanging="360" w:firstLineChars="0"/>
        <w:jc w:val="left"/>
        <w:rPr>
          <w:rFonts w:ascii="Symbol" w:hAnsi="Symbol"/>
          <w:sz w:val="24"/>
        </w:rPr>
      </w:pPr>
      <w:r>
        <w:rPr>
          <w:b/>
          <w:sz w:val="24"/>
        </w:rPr>
        <w:t>Improved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Accuracy: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By utilizing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DL algorithms,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can capture</w:t>
      </w:r>
      <w:r>
        <w:rPr>
          <w:spacing w:val="-57"/>
          <w:sz w:val="24"/>
        </w:rPr>
        <w:t xml:space="preserve"> </w:t>
      </w:r>
      <w:r>
        <w:rPr>
          <w:sz w:val="24"/>
        </w:rPr>
        <w:t>non-linear patterns and complex relationships in stock market data, leading to more</w:t>
      </w:r>
      <w:r>
        <w:rPr>
          <w:spacing w:val="1"/>
          <w:sz w:val="24"/>
        </w:rPr>
        <w:t xml:space="preserve"> </w:t>
      </w:r>
      <w:r>
        <w:rPr>
          <w:sz w:val="24"/>
        </w:rPr>
        <w:t>accurate predictions.</w:t>
      </w:r>
    </w:p>
    <w:p>
      <w:pPr>
        <w:pStyle w:val="17"/>
        <w:numPr>
          <w:ilvl w:val="3"/>
          <w:numId w:val="4"/>
        </w:numPr>
        <w:tabs>
          <w:tab w:val="left" w:pos="1039"/>
          <w:tab w:val="left" w:pos="1040"/>
        </w:tabs>
        <w:spacing w:before="8" w:after="0" w:line="350" w:lineRule="auto"/>
        <w:ind w:left="1240" w:leftChars="0" w:right="1100" w:rightChars="500" w:hanging="360" w:firstLineChars="0"/>
        <w:jc w:val="left"/>
        <w:rPr>
          <w:rFonts w:ascii="Symbol" w:hAnsi="Symbol"/>
          <w:sz w:val="24"/>
        </w:rPr>
      </w:pPr>
      <w:r>
        <w:rPr>
          <w:b/>
          <w:sz w:val="24"/>
        </w:rPr>
        <w:t>Ability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 Handle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Datasets: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 can</w:t>
      </w:r>
      <w:r>
        <w:rPr>
          <w:spacing w:val="-2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57"/>
          <w:sz w:val="24"/>
        </w:rPr>
        <w:t xml:space="preserve"> </w:t>
      </w:r>
      <w:r>
        <w:rPr>
          <w:sz w:val="24"/>
        </w:rPr>
        <w:t>amounts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improving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real-time adaptability.</w:t>
      </w:r>
    </w:p>
    <w:p>
      <w:pPr>
        <w:spacing w:after="0" w:line="350" w:lineRule="auto"/>
        <w:jc w:val="left"/>
        <w:rPr>
          <w:rFonts w:ascii="Symbol" w:hAnsi="Symbol"/>
          <w:sz w:val="24"/>
        </w:rPr>
        <w:sectPr>
          <w:pgSz w:w="11910" w:h="16840"/>
          <w:pgMar w:top="960" w:right="700" w:bottom="940" w:left="840" w:header="733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17"/>
        <w:numPr>
          <w:ilvl w:val="3"/>
          <w:numId w:val="4"/>
        </w:numPr>
        <w:tabs>
          <w:tab w:val="left" w:pos="1040"/>
        </w:tabs>
        <w:spacing w:before="219" w:after="0" w:line="355" w:lineRule="auto"/>
        <w:ind w:left="1240" w:leftChars="0" w:right="1100" w:rightChars="500" w:hanging="360" w:firstLineChars="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Better Temporal Understanding: </w:t>
      </w:r>
      <w:r>
        <w:rPr>
          <w:sz w:val="24"/>
        </w:rPr>
        <w:t>With models like LSTM, the system can 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capture sequential dependencies in stock data, offering better insights into market trends</w:t>
      </w:r>
      <w:r>
        <w:rPr>
          <w:spacing w:val="-58"/>
          <w:sz w:val="24"/>
        </w:rPr>
        <w:t xml:space="preserve"> </w:t>
      </w:r>
      <w:r>
        <w:rPr>
          <w:sz w:val="24"/>
        </w:rPr>
        <w:t>over time.</w:t>
      </w:r>
    </w:p>
    <w:p>
      <w:pPr>
        <w:pStyle w:val="17"/>
        <w:numPr>
          <w:ilvl w:val="3"/>
          <w:numId w:val="4"/>
        </w:numPr>
        <w:tabs>
          <w:tab w:val="left" w:pos="1040"/>
        </w:tabs>
        <w:spacing w:before="8" w:after="0" w:line="350" w:lineRule="auto"/>
        <w:ind w:left="1240" w:leftChars="0" w:right="1100" w:rightChars="500" w:hanging="360" w:firstLineChars="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Adaptability: </w:t>
      </w:r>
      <w:r>
        <w:rPr>
          <w:sz w:val="24"/>
        </w:rPr>
        <w:t>The system is designed to work with both continuous and binary data,</w:t>
      </w:r>
      <w:r>
        <w:rPr>
          <w:spacing w:val="-58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 versatile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various financial</w:t>
      </w:r>
      <w:r>
        <w:rPr>
          <w:spacing w:val="-1"/>
          <w:sz w:val="24"/>
        </w:rPr>
        <w:t xml:space="preserve"> </w:t>
      </w:r>
      <w:r>
        <w:rPr>
          <w:sz w:val="24"/>
        </w:rPr>
        <w:t>forecasting applications.</w:t>
      </w:r>
    </w:p>
    <w:p>
      <w:pPr>
        <w:pStyle w:val="17"/>
        <w:numPr>
          <w:ilvl w:val="3"/>
          <w:numId w:val="4"/>
        </w:numPr>
        <w:tabs>
          <w:tab w:val="left" w:pos="1040"/>
        </w:tabs>
        <w:spacing w:before="13" w:after="0" w:line="355" w:lineRule="auto"/>
        <w:ind w:left="1240" w:leftChars="0" w:right="1100" w:rightChars="500" w:hanging="360" w:firstLineChars="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Comparative Insights: </w:t>
      </w:r>
      <w:r>
        <w:rPr>
          <w:sz w:val="24"/>
        </w:rPr>
        <w:t>The comparative analysis will provide a clear understanding of</w:t>
      </w:r>
      <w:r>
        <w:rPr>
          <w:spacing w:val="-57"/>
          <w:sz w:val="24"/>
        </w:rPr>
        <w:t xml:space="preserve"> </w:t>
      </w:r>
      <w:r>
        <w:rPr>
          <w:sz w:val="24"/>
        </w:rPr>
        <w:t>the strengths and weaknesses of different approaches, guiding future improvements and</w:t>
      </w:r>
      <w:r>
        <w:rPr>
          <w:spacing w:val="-58"/>
          <w:sz w:val="24"/>
        </w:rPr>
        <w:t xml:space="preserve"> </w:t>
      </w:r>
      <w:r>
        <w:rPr>
          <w:sz w:val="24"/>
        </w:rPr>
        <w:t>applications.</w:t>
      </w:r>
    </w:p>
    <w:p>
      <w:pPr>
        <w:pStyle w:val="8"/>
        <w:spacing w:before="10"/>
      </w:pPr>
    </w:p>
    <w:p>
      <w:pPr>
        <w:pStyle w:val="8"/>
        <w:spacing w:line="360" w:lineRule="auto"/>
        <w:ind w:left="880" w:leftChars="400" w:right="1100" w:rightChars="500" w:firstLine="0" w:firstLineChars="0"/>
      </w:pP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system capable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delivering high-quality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 adaptability</w:t>
      </w:r>
      <w:r>
        <w:rPr>
          <w:spacing w:val="1"/>
        </w:rPr>
        <w:t xml:space="preserve"> </w:t>
      </w:r>
      <w:r>
        <w:t>than traditional</w:t>
      </w:r>
      <w:r>
        <w:rPr>
          <w:spacing w:val="-3"/>
        </w:rPr>
        <w:t xml:space="preserve"> </w:t>
      </w:r>
      <w:r>
        <w:t>methods.</w:t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38"/>
        </w:rPr>
      </w:pPr>
    </w:p>
    <w:p>
      <w:pPr>
        <w:pStyle w:val="4"/>
        <w:numPr>
          <w:ilvl w:val="1"/>
          <w:numId w:val="4"/>
        </w:numPr>
        <w:tabs>
          <w:tab w:val="left" w:pos="1363"/>
          <w:tab w:val="left" w:pos="1364"/>
        </w:tabs>
        <w:spacing w:before="1" w:after="0" w:line="240" w:lineRule="auto"/>
        <w:ind w:left="1565" w:leftChars="0" w:right="0" w:hanging="685" w:firstLineChars="0"/>
        <w:jc w:val="left"/>
      </w:pPr>
      <w:bookmarkStart w:id="19" w:name="_TOC_250013"/>
      <w:r>
        <w:t>FEASIBILITY</w:t>
      </w:r>
      <w:r>
        <w:rPr>
          <w:spacing w:val="-4"/>
        </w:rPr>
        <w:t xml:space="preserve"> </w:t>
      </w:r>
      <w:bookmarkEnd w:id="19"/>
      <w:r>
        <w:t>STUDY</w:t>
      </w:r>
    </w:p>
    <w:p>
      <w:pPr>
        <w:pStyle w:val="8"/>
        <w:spacing w:before="257" w:line="357" w:lineRule="auto"/>
        <w:ind w:left="880" w:leftChars="400" w:right="1100" w:rightChars="500" w:firstLine="720" w:firstLineChars="300"/>
        <w:jc w:val="both"/>
      </w:pPr>
      <w:r>
        <w:t>The feasibility of the project is analyzed in this phase and business proposal is put</w:t>
      </w:r>
      <w:r>
        <w:rPr>
          <w:spacing w:val="1"/>
        </w:rPr>
        <w:t xml:space="preserve"> </w:t>
      </w:r>
      <w:r>
        <w:t>forth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plan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 cost</w:t>
      </w:r>
      <w:r>
        <w:rPr>
          <w:spacing w:val="1"/>
        </w:rPr>
        <w:t xml:space="preserve"> </w:t>
      </w:r>
      <w:r>
        <w:t>estimates. During</w:t>
      </w:r>
      <w:r>
        <w:rPr>
          <w:spacing w:val="60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analysis the feasibility study of the proposed system is to be carried out. This is to ensure that</w:t>
      </w:r>
      <w:r>
        <w:rPr>
          <w:spacing w:val="-5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proposed</w:t>
      </w:r>
      <w:r>
        <w:rPr>
          <w:spacing w:val="22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burden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company.</w:t>
      </w:r>
      <w:r>
        <w:rPr>
          <w:spacing w:val="25"/>
        </w:rPr>
        <w:t xml:space="preserve"> </w:t>
      </w:r>
      <w:r>
        <w:t>Three</w:t>
      </w:r>
      <w:r>
        <w:rPr>
          <w:spacing w:val="23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considerations</w:t>
      </w:r>
      <w:r>
        <w:rPr>
          <w:spacing w:val="22"/>
        </w:rPr>
        <w:t xml:space="preserve"> </w:t>
      </w:r>
      <w:r>
        <w:t>involved</w:t>
      </w:r>
      <w:r>
        <w:rPr>
          <w:spacing w:val="20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feasibility analysis are</w:t>
      </w:r>
    </w:p>
    <w:p>
      <w:pPr>
        <w:pStyle w:val="17"/>
        <w:numPr>
          <w:ilvl w:val="0"/>
          <w:numId w:val="6"/>
        </w:numPr>
        <w:tabs>
          <w:tab w:val="left" w:pos="1041"/>
          <w:tab w:val="left" w:pos="1042"/>
        </w:tabs>
        <w:spacing w:before="89" w:after="0" w:line="240" w:lineRule="auto"/>
        <w:ind w:left="1243" w:leftChars="0" w:right="0" w:hanging="363" w:firstLineChars="0"/>
        <w:jc w:val="left"/>
        <w:rPr>
          <w:sz w:val="24"/>
        </w:rPr>
      </w:pPr>
      <w:r>
        <w:rPr>
          <w:spacing w:val="-1"/>
          <w:sz w:val="24"/>
        </w:rPr>
        <w:t>Economic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Feasibility</w:t>
      </w:r>
    </w:p>
    <w:p>
      <w:pPr>
        <w:pStyle w:val="17"/>
        <w:numPr>
          <w:ilvl w:val="0"/>
          <w:numId w:val="6"/>
        </w:numPr>
        <w:tabs>
          <w:tab w:val="left" w:pos="1041"/>
          <w:tab w:val="left" w:pos="1042"/>
        </w:tabs>
        <w:spacing w:before="131" w:after="0" w:line="240" w:lineRule="auto"/>
        <w:ind w:left="1243" w:leftChars="0" w:right="0" w:hanging="363" w:firstLineChars="0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</w:p>
    <w:p>
      <w:pPr>
        <w:pStyle w:val="17"/>
        <w:numPr>
          <w:ilvl w:val="0"/>
          <w:numId w:val="6"/>
        </w:numPr>
        <w:tabs>
          <w:tab w:val="left" w:pos="1041"/>
          <w:tab w:val="left" w:pos="1042"/>
        </w:tabs>
        <w:spacing w:before="131" w:after="0" w:line="240" w:lineRule="auto"/>
        <w:ind w:left="1243" w:leftChars="0" w:right="0" w:hanging="363" w:firstLineChars="0"/>
        <w:jc w:val="left"/>
        <w:rPr>
          <w:sz w:val="24"/>
        </w:rPr>
      </w:pPr>
      <w:r>
        <w:rPr>
          <w:sz w:val="24"/>
        </w:rPr>
        <w:t>Social</w:t>
      </w:r>
      <w:r>
        <w:rPr>
          <w:spacing w:val="-4"/>
          <w:sz w:val="24"/>
        </w:rPr>
        <w:t xml:space="preserve"> </w:t>
      </w:r>
      <w:r>
        <w:rPr>
          <w:sz w:val="24"/>
        </w:rPr>
        <w:t>Feasibility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60" w:right="700" w:bottom="940" w:left="840" w:header="733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20"/>
        </w:rPr>
      </w:pPr>
    </w:p>
    <w:p>
      <w:pPr>
        <w:pStyle w:val="4"/>
        <w:numPr>
          <w:ilvl w:val="2"/>
          <w:numId w:val="4"/>
        </w:numPr>
        <w:tabs>
          <w:tab w:val="left" w:pos="1320"/>
        </w:tabs>
        <w:spacing w:before="89" w:after="0" w:line="240" w:lineRule="auto"/>
        <w:ind w:left="1521" w:leftChars="0" w:right="0" w:hanging="641" w:firstLineChars="0"/>
        <w:jc w:val="left"/>
      </w:pPr>
      <w:bookmarkStart w:id="20" w:name="2.4.1ECONOMIC FEASIBILITY"/>
      <w:bookmarkEnd w:id="20"/>
      <w:r>
        <w:t>ECONOMIC</w:t>
      </w:r>
      <w:r>
        <w:rPr>
          <w:spacing w:val="-6"/>
        </w:rPr>
        <w:t xml:space="preserve"> </w:t>
      </w:r>
      <w:r>
        <w:t>FEASIBILITY</w:t>
      </w:r>
    </w:p>
    <w:p>
      <w:pPr>
        <w:pStyle w:val="8"/>
        <w:spacing w:before="241" w:line="360" w:lineRule="auto"/>
        <w:ind w:left="880" w:leftChars="0" w:right="1100" w:rightChars="500" w:firstLine="780" w:firstLineChars="0"/>
      </w:pPr>
      <w:r>
        <w:t>This study is carried out to check the economic impact that the system will have on</w:t>
      </w:r>
      <w:r>
        <w:rPr>
          <w:spacing w:val="-57"/>
        </w:rPr>
        <w:t xml:space="preserve"> </w:t>
      </w:r>
      <w:r>
        <w:t>the organization. The amount of fund that the company can pour into the research and</w:t>
      </w:r>
      <w:r>
        <w:rPr>
          <w:spacing w:val="1"/>
        </w:rPr>
        <w:t xml:space="preserve"> </w:t>
      </w:r>
      <w:r>
        <w:t>development of the system is limited. The expenditures must be justified. Thus the</w:t>
      </w:r>
      <w:r>
        <w:rPr>
          <w:spacing w:val="1"/>
        </w:rPr>
        <w:t xml:space="preserve"> </w:t>
      </w:r>
      <w:r>
        <w:t>developed system as well within the budget and this was achieved because most of the</w:t>
      </w:r>
      <w:r>
        <w:rPr>
          <w:spacing w:val="1"/>
        </w:rPr>
        <w:t xml:space="preserve"> </w:t>
      </w:r>
      <w:r>
        <w:t>technologies used</w:t>
      </w:r>
      <w:r>
        <w:rPr>
          <w:spacing w:val="-1"/>
        </w:rPr>
        <w:t xml:space="preserve"> </w:t>
      </w:r>
      <w:r>
        <w:t>are freely</w:t>
      </w:r>
      <w:r>
        <w:rPr>
          <w:spacing w:val="-2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customized</w:t>
      </w:r>
      <w:r>
        <w:rPr>
          <w:spacing w:val="-4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purchased.</w:t>
      </w:r>
    </w:p>
    <w:p>
      <w:pPr>
        <w:pStyle w:val="4"/>
        <w:numPr>
          <w:ilvl w:val="2"/>
          <w:numId w:val="4"/>
        </w:numPr>
        <w:tabs>
          <w:tab w:val="left" w:pos="1349"/>
        </w:tabs>
        <w:spacing w:before="201" w:after="0" w:line="240" w:lineRule="auto"/>
        <w:ind w:left="1509" w:leftChars="0" w:right="0" w:hanging="629" w:firstLineChars="0"/>
        <w:jc w:val="left"/>
      </w:pPr>
      <w:bookmarkStart w:id="21" w:name="_TOC_250012"/>
      <w:r>
        <w:t>TECHNICAL</w:t>
      </w:r>
      <w:r>
        <w:rPr>
          <w:spacing w:val="-7"/>
        </w:rPr>
        <w:t xml:space="preserve"> </w:t>
      </w:r>
      <w:bookmarkEnd w:id="21"/>
      <w:r>
        <w:t>FEASIBILITY</w:t>
      </w:r>
    </w:p>
    <w:p>
      <w:pPr>
        <w:pStyle w:val="8"/>
        <w:spacing w:before="10"/>
        <w:rPr>
          <w:b/>
          <w:sz w:val="23"/>
        </w:rPr>
      </w:pPr>
    </w:p>
    <w:p>
      <w:pPr>
        <w:pStyle w:val="8"/>
        <w:spacing w:line="360" w:lineRule="auto"/>
        <w:ind w:left="880" w:leftChars="0" w:right="1100" w:rightChars="500" w:firstLine="400" w:firstLineChars="0"/>
      </w:pP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study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carried</w:t>
      </w:r>
      <w:r>
        <w:rPr>
          <w:spacing w:val="-13"/>
        </w:rPr>
        <w:t xml:space="preserve"> </w:t>
      </w:r>
      <w:r>
        <w:rPr>
          <w:spacing w:val="-2"/>
        </w:rPr>
        <w:t>out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check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technical</w:t>
      </w:r>
      <w:r>
        <w:rPr>
          <w:spacing w:val="-10"/>
        </w:rPr>
        <w:t xml:space="preserve"> </w:t>
      </w:r>
      <w:r>
        <w:rPr>
          <w:spacing w:val="-2"/>
        </w:rPr>
        <w:t>feasibility,</w:t>
      </w:r>
      <w:r>
        <w:rPr>
          <w:spacing w:val="-11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is,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technical</w:t>
      </w:r>
      <w:r>
        <w:rPr>
          <w:spacing w:val="-13"/>
        </w:rPr>
        <w:t xml:space="preserve"> </w:t>
      </w:r>
      <w:r>
        <w:rPr>
          <w:spacing w:val="-2"/>
        </w:rPr>
        <w:t>requirements</w:t>
      </w:r>
      <w:r>
        <w:rPr>
          <w:spacing w:val="-57"/>
        </w:rPr>
        <w:t xml:space="preserve"> </w:t>
      </w:r>
      <w:r>
        <w:rPr>
          <w:spacing w:val="-3"/>
        </w:rPr>
        <w:t xml:space="preserve">of the </w:t>
      </w:r>
      <w:r>
        <w:rPr>
          <w:spacing w:val="-2"/>
        </w:rPr>
        <w:t>system. Any system developed must not have a high demand on the available technical</w:t>
      </w:r>
      <w:r>
        <w:rPr>
          <w:spacing w:val="-1"/>
        </w:rPr>
        <w:t xml:space="preserve"> </w:t>
      </w:r>
      <w:r>
        <w:rPr>
          <w:spacing w:val="-2"/>
        </w:rPr>
        <w:t>resources.</w:t>
      </w:r>
      <w:r>
        <w:rPr>
          <w:spacing w:val="-13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9"/>
        </w:rPr>
        <w:t xml:space="preserve"> </w:t>
      </w:r>
      <w:r>
        <w:rPr>
          <w:spacing w:val="-2"/>
        </w:rPr>
        <w:t>lead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high</w:t>
      </w:r>
      <w:r>
        <w:rPr>
          <w:spacing w:val="-10"/>
        </w:rPr>
        <w:t xml:space="preserve"> </w:t>
      </w:r>
      <w:r>
        <w:rPr>
          <w:spacing w:val="-2"/>
        </w:rPr>
        <w:t>demands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available</w:t>
      </w:r>
      <w:r>
        <w:rPr>
          <w:spacing w:val="-12"/>
        </w:rPr>
        <w:t xml:space="preserve"> </w:t>
      </w:r>
      <w:r>
        <w:rPr>
          <w:spacing w:val="-2"/>
        </w:rPr>
        <w:t>technical</w:t>
      </w:r>
      <w:r>
        <w:rPr>
          <w:spacing w:val="-12"/>
        </w:rPr>
        <w:t xml:space="preserve"> </w:t>
      </w:r>
      <w:r>
        <w:rPr>
          <w:spacing w:val="-2"/>
        </w:rPr>
        <w:t>resources.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lead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t xml:space="preserve"> high demands being placed on the client. The developed system must have a modest</w:t>
      </w:r>
      <w:r>
        <w:rPr>
          <w:spacing w:val="1"/>
        </w:rPr>
        <w:t xml:space="preserve"> </w:t>
      </w:r>
      <w:r>
        <w:rPr>
          <w:spacing w:val="-1"/>
        </w:rPr>
        <w:t>requirement,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only</w:t>
      </w:r>
      <w:r>
        <w:rPr>
          <w:spacing w:val="-14"/>
        </w:rPr>
        <w:t xml:space="preserve"> </w:t>
      </w:r>
      <w:r>
        <w:rPr>
          <w:spacing w:val="-1"/>
        </w:rPr>
        <w:t>minimal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null</w:t>
      </w:r>
      <w:r>
        <w:rPr>
          <w:spacing w:val="-14"/>
        </w:rPr>
        <w:t xml:space="preserve"> </w:t>
      </w:r>
      <w:r>
        <w:rPr>
          <w:spacing w:val="-1"/>
        </w:rPr>
        <w:t>changes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required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implementing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system.</w:t>
      </w:r>
    </w:p>
    <w:p>
      <w:pPr>
        <w:pStyle w:val="8"/>
        <w:rPr>
          <w:sz w:val="26"/>
        </w:rPr>
      </w:pPr>
    </w:p>
    <w:p>
      <w:pPr>
        <w:pStyle w:val="8"/>
        <w:rPr>
          <w:sz w:val="31"/>
        </w:rPr>
      </w:pPr>
    </w:p>
    <w:p>
      <w:pPr>
        <w:pStyle w:val="4"/>
        <w:numPr>
          <w:ilvl w:val="2"/>
          <w:numId w:val="4"/>
        </w:numPr>
        <w:tabs>
          <w:tab w:val="left" w:pos="1282"/>
        </w:tabs>
        <w:spacing w:before="0" w:after="0" w:line="240" w:lineRule="auto"/>
        <w:ind w:left="1510" w:leftChars="0" w:right="0" w:hanging="630" w:firstLineChars="0"/>
        <w:jc w:val="left"/>
      </w:pPr>
      <w:bookmarkStart w:id="22" w:name="2.4.3BEHAVIORAL FEASIBILITY"/>
      <w:bookmarkEnd w:id="22"/>
      <w:r>
        <w:t>BEHAVIORAL</w:t>
      </w:r>
      <w:r>
        <w:rPr>
          <w:spacing w:val="-7"/>
        </w:rPr>
        <w:t xml:space="preserve"> </w:t>
      </w:r>
      <w:r>
        <w:t>FEASIBILITY</w:t>
      </w:r>
    </w:p>
    <w:p>
      <w:pPr>
        <w:pStyle w:val="8"/>
        <w:spacing w:before="239" w:line="360" w:lineRule="auto"/>
        <w:ind w:left="880" w:leftChars="0" w:right="1100" w:rightChars="0" w:firstLine="660" w:firstLineChars="0"/>
        <w:jc w:val="both"/>
        <w:rPr>
          <w:sz w:val="28"/>
        </w:rPr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>includes the process of training the user to use the system efficiently. The user must not feel</w:t>
      </w:r>
      <w:r>
        <w:rPr>
          <w:spacing w:val="1"/>
        </w:rPr>
        <w:t xml:space="preserve"> </w:t>
      </w:r>
      <w:r>
        <w:t>threatened</w:t>
      </w:r>
      <w:r>
        <w:rPr>
          <w:spacing w:val="22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system,</w:t>
      </w:r>
      <w:r>
        <w:rPr>
          <w:spacing w:val="22"/>
        </w:rPr>
        <w:t xml:space="preserve"> </w:t>
      </w:r>
      <w:r>
        <w:t>instead</w:t>
      </w:r>
      <w:r>
        <w:rPr>
          <w:spacing w:val="23"/>
        </w:rPr>
        <w:t xml:space="preserve"> </w:t>
      </w:r>
      <w:r>
        <w:t>must</w:t>
      </w:r>
      <w:r>
        <w:rPr>
          <w:spacing w:val="20"/>
        </w:rPr>
        <w:t xml:space="preserve"> </w:t>
      </w:r>
      <w:r>
        <w:t>accept</w:t>
      </w:r>
      <w:r>
        <w:rPr>
          <w:spacing w:val="23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necessity.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level</w:t>
      </w:r>
      <w:r>
        <w:rPr>
          <w:spacing w:val="2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acceptance</w:t>
      </w:r>
      <w:r>
        <w:rPr>
          <w:spacing w:val="2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the users solely depends on the methods that are employed to educate the user about the</w:t>
      </w:r>
      <w:r>
        <w:rPr>
          <w:spacing w:val="1"/>
        </w:rPr>
        <w:t xml:space="preserve"> </w:t>
      </w:r>
      <w:r>
        <w:t>system and to make him familiar with it. His level of confidence must be raised so that he is</w:t>
      </w:r>
      <w:r>
        <w:rPr>
          <w:spacing w:val="1"/>
        </w:rPr>
        <w:t xml:space="preserve"> </w:t>
      </w:r>
      <w:r>
        <w:t>also able to make some constructive criticism, which is welcomed, as he is the final user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z w:val="28"/>
        </w:rPr>
        <w:t>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top="960" w:right="700" w:bottom="940" w:left="840" w:header="733" w:footer="749" w:gutter="0"/>
          <w:cols w:space="720" w:num="1"/>
        </w:sectPr>
      </w:pPr>
    </w:p>
    <w:p>
      <w:pPr>
        <w:pStyle w:val="8"/>
        <w:spacing w:before="3"/>
        <w:rPr>
          <w:sz w:val="26"/>
        </w:rPr>
      </w:pPr>
    </w:p>
    <w:p>
      <w:pPr>
        <w:pStyle w:val="8"/>
        <w:spacing w:before="3"/>
        <w:rPr>
          <w:sz w:val="26"/>
        </w:rPr>
      </w:pPr>
    </w:p>
    <w:p>
      <w:pPr>
        <w:pStyle w:val="4"/>
        <w:numPr>
          <w:ilvl w:val="1"/>
          <w:numId w:val="4"/>
        </w:numPr>
        <w:tabs>
          <w:tab w:val="left" w:pos="1008"/>
        </w:tabs>
        <w:spacing w:before="89" w:after="0" w:line="240" w:lineRule="auto"/>
        <w:ind w:left="1209" w:leftChars="0" w:right="0" w:hanging="329" w:firstLineChars="0"/>
        <w:jc w:val="left"/>
      </w:pPr>
      <w:bookmarkStart w:id="23" w:name="_TOC_250011"/>
      <w:r>
        <w:t>HARDWARE</w:t>
      </w:r>
      <w:r>
        <w:rPr>
          <w:spacing w:val="-4"/>
        </w:rPr>
        <w:t xml:space="preserve"> </w:t>
      </w:r>
      <w:r>
        <w:t>&amp;</w:t>
      </w:r>
      <w:r>
        <w:rPr>
          <w:spacing w:val="-7"/>
        </w:rPr>
        <w:t xml:space="preserve"> </w:t>
      </w:r>
      <w:bookmarkEnd w:id="23"/>
      <w:r>
        <w:t>SOFTWAREREQUIREMENTS</w:t>
      </w:r>
    </w:p>
    <w:p>
      <w:pPr>
        <w:pStyle w:val="8"/>
        <w:spacing w:before="9"/>
        <w:rPr>
          <w:b/>
          <w:sz w:val="28"/>
        </w:rPr>
      </w:pPr>
    </w:p>
    <w:p>
      <w:pPr>
        <w:pStyle w:val="4"/>
        <w:numPr>
          <w:ilvl w:val="2"/>
          <w:numId w:val="4"/>
        </w:numPr>
        <w:tabs>
          <w:tab w:val="left" w:pos="1316"/>
        </w:tabs>
        <w:spacing w:before="0" w:after="0" w:line="240" w:lineRule="auto"/>
        <w:ind w:left="1517" w:leftChars="0" w:right="0" w:hanging="637" w:firstLineChars="0"/>
        <w:jc w:val="left"/>
      </w:pPr>
      <w:bookmarkStart w:id="24" w:name="_TOC_250010"/>
      <w:r>
        <w:t>HARDWARE</w:t>
      </w:r>
      <w:r>
        <w:rPr>
          <w:spacing w:val="-7"/>
        </w:rPr>
        <w:t xml:space="preserve"> </w:t>
      </w:r>
      <w:bookmarkEnd w:id="24"/>
      <w:r>
        <w:t>REQUIREMENTS:</w:t>
      </w:r>
    </w:p>
    <w:p>
      <w:pPr>
        <w:pStyle w:val="8"/>
        <w:spacing w:before="193" w:line="292" w:lineRule="auto"/>
        <w:ind w:left="880" w:leftChars="400" w:right="1320" w:rightChars="600" w:firstLine="0" w:firstLineChars="0"/>
        <w:jc w:val="both"/>
      </w:pPr>
      <w:r>
        <w:t>Hardware interfaces specifies the logical characteristics of each interface between the</w:t>
      </w:r>
      <w:r>
        <w:rPr>
          <w:spacing w:val="-57"/>
        </w:rPr>
        <w:t xml:space="preserve"> </w:t>
      </w:r>
      <w:r>
        <w:t>software product and the hardware components of the system. The</w:t>
      </w:r>
      <w:r>
        <w:rPr>
          <w:rFonts w:hint="default"/>
          <w:lang w:val="en-US"/>
        </w:rPr>
        <w:t xml:space="preserve"> </w:t>
      </w:r>
      <w:r>
        <w:t>following are some</w:t>
      </w:r>
      <w:r>
        <w:rPr>
          <w:spacing w:val="-58"/>
        </w:rPr>
        <w:t xml:space="preserve"> </w:t>
      </w:r>
      <w:r>
        <w:t>hardware requirements.</w:t>
      </w:r>
    </w:p>
    <w:p>
      <w:pPr>
        <w:pStyle w:val="17"/>
        <w:numPr>
          <w:ilvl w:val="3"/>
          <w:numId w:val="4"/>
        </w:numPr>
        <w:tabs>
          <w:tab w:val="left" w:pos="2024"/>
          <w:tab w:val="left" w:pos="3890"/>
          <w:tab w:val="left" w:pos="4579"/>
        </w:tabs>
        <w:spacing w:before="0" w:after="0" w:line="254" w:lineRule="exact"/>
        <w:ind w:left="2023" w:right="0" w:hanging="356"/>
        <w:jc w:val="both"/>
        <w:rPr>
          <w:rFonts w:ascii="Symbol" w:hAnsi="Symbol"/>
          <w:sz w:val="22"/>
        </w:rPr>
      </w:pPr>
      <w:r>
        <w:rPr>
          <w:sz w:val="22"/>
        </w:rPr>
        <w:t>Processor</w:t>
      </w:r>
      <w:r>
        <w:rPr>
          <w:sz w:val="22"/>
        </w:rPr>
        <w:tab/>
      </w:r>
      <w:r>
        <w:rPr>
          <w:position w:val="1"/>
          <w:sz w:val="22"/>
        </w:rPr>
        <w:t>:</w:t>
      </w:r>
      <w:r>
        <w:rPr>
          <w:position w:val="1"/>
          <w:sz w:val="22"/>
        </w:rPr>
        <w:tab/>
      </w:r>
      <w:r>
        <w:rPr>
          <w:position w:val="1"/>
          <w:sz w:val="22"/>
        </w:rPr>
        <w:t>Intel</w:t>
      </w:r>
      <w:r>
        <w:rPr>
          <w:spacing w:val="-5"/>
          <w:position w:val="1"/>
          <w:sz w:val="22"/>
        </w:rPr>
        <w:t xml:space="preserve"> </w:t>
      </w:r>
      <w:r>
        <w:rPr>
          <w:position w:val="1"/>
          <w:sz w:val="22"/>
        </w:rPr>
        <w:t>Dual</w:t>
      </w:r>
      <w:r>
        <w:rPr>
          <w:spacing w:val="-4"/>
          <w:position w:val="1"/>
          <w:sz w:val="22"/>
        </w:rPr>
        <w:t xml:space="preserve"> </w:t>
      </w:r>
      <w:r>
        <w:rPr>
          <w:position w:val="1"/>
          <w:sz w:val="22"/>
        </w:rPr>
        <w:t>Core@</w:t>
      </w:r>
      <w:r>
        <w:rPr>
          <w:spacing w:val="-4"/>
          <w:position w:val="1"/>
          <w:sz w:val="22"/>
        </w:rPr>
        <w:t xml:space="preserve"> </w:t>
      </w:r>
      <w:r>
        <w:rPr>
          <w:position w:val="1"/>
          <w:sz w:val="22"/>
        </w:rPr>
        <w:t>CPU</w:t>
      </w:r>
      <w:r>
        <w:rPr>
          <w:spacing w:val="-2"/>
          <w:position w:val="1"/>
          <w:sz w:val="22"/>
        </w:rPr>
        <w:t xml:space="preserve"> </w:t>
      </w:r>
      <w:r>
        <w:rPr>
          <w:position w:val="1"/>
          <w:sz w:val="22"/>
        </w:rPr>
        <w:t>2.90GHz.</w:t>
      </w:r>
    </w:p>
    <w:p>
      <w:pPr>
        <w:pStyle w:val="17"/>
        <w:numPr>
          <w:ilvl w:val="3"/>
          <w:numId w:val="4"/>
        </w:numPr>
        <w:tabs>
          <w:tab w:val="left" w:pos="2024"/>
          <w:tab w:val="left" w:pos="3890"/>
          <w:tab w:val="left" w:pos="4579"/>
        </w:tabs>
        <w:spacing w:before="101" w:after="0" w:line="240" w:lineRule="auto"/>
        <w:ind w:left="2023" w:right="0" w:hanging="356"/>
        <w:jc w:val="both"/>
        <w:rPr>
          <w:rFonts w:ascii="Symbol" w:hAnsi="Symbol"/>
          <w:sz w:val="22"/>
        </w:rPr>
      </w:pPr>
      <w:r>
        <w:rPr>
          <w:sz w:val="22"/>
        </w:rPr>
        <w:t>Harddisk</w:t>
      </w:r>
      <w:r>
        <w:rPr>
          <w:sz w:val="22"/>
        </w:rPr>
        <w:tab/>
      </w:r>
      <w:r>
        <w:rPr>
          <w:position w:val="2"/>
          <w:sz w:val="22"/>
        </w:rPr>
        <w:t>:</w:t>
      </w:r>
      <w:r>
        <w:rPr>
          <w:position w:val="2"/>
          <w:sz w:val="22"/>
        </w:rPr>
        <w:tab/>
      </w:r>
      <w:r>
        <w:rPr>
          <w:position w:val="2"/>
          <w:sz w:val="22"/>
        </w:rPr>
        <w:t>40GB</w:t>
      </w:r>
      <w:r>
        <w:rPr>
          <w:spacing w:val="-3"/>
          <w:position w:val="2"/>
          <w:sz w:val="22"/>
        </w:rPr>
        <w:t xml:space="preserve"> </w:t>
      </w:r>
      <w:r>
        <w:rPr>
          <w:position w:val="2"/>
          <w:sz w:val="22"/>
        </w:rPr>
        <w:t>and</w:t>
      </w:r>
      <w:r>
        <w:rPr>
          <w:spacing w:val="-5"/>
          <w:position w:val="2"/>
          <w:sz w:val="22"/>
        </w:rPr>
        <w:t xml:space="preserve"> </w:t>
      </w:r>
      <w:r>
        <w:rPr>
          <w:position w:val="2"/>
          <w:sz w:val="22"/>
        </w:rPr>
        <w:t>Above.</w:t>
      </w:r>
    </w:p>
    <w:p>
      <w:pPr>
        <w:pStyle w:val="17"/>
        <w:numPr>
          <w:ilvl w:val="3"/>
          <w:numId w:val="4"/>
        </w:numPr>
        <w:tabs>
          <w:tab w:val="left" w:pos="2024"/>
          <w:tab w:val="left" w:pos="3890"/>
        </w:tabs>
        <w:spacing w:before="158" w:after="0" w:line="240" w:lineRule="auto"/>
        <w:ind w:left="2023" w:right="0" w:hanging="356"/>
        <w:jc w:val="both"/>
        <w:rPr>
          <w:rFonts w:ascii="Symbol" w:hAnsi="Symbol"/>
          <w:sz w:val="22"/>
        </w:rPr>
      </w:pPr>
      <w:r>
        <w:rPr>
          <w:sz w:val="22"/>
        </w:rPr>
        <w:t>RAM</w:t>
      </w:r>
      <w:r>
        <w:rPr>
          <w:sz w:val="22"/>
        </w:rPr>
        <w:tab/>
      </w:r>
      <w:r>
        <w:rPr>
          <w:position w:val="2"/>
          <w:sz w:val="22"/>
        </w:rPr>
        <w:t xml:space="preserve">:        </w:t>
      </w:r>
      <w:r>
        <w:rPr>
          <w:spacing w:val="21"/>
          <w:position w:val="2"/>
          <w:sz w:val="22"/>
        </w:rPr>
        <w:t xml:space="preserve"> </w:t>
      </w:r>
      <w:r>
        <w:rPr>
          <w:position w:val="2"/>
          <w:sz w:val="22"/>
        </w:rPr>
        <w:t>4GB</w:t>
      </w:r>
      <w:r>
        <w:rPr>
          <w:spacing w:val="-2"/>
          <w:position w:val="2"/>
          <w:sz w:val="22"/>
        </w:rPr>
        <w:t xml:space="preserve"> </w:t>
      </w:r>
      <w:r>
        <w:rPr>
          <w:position w:val="2"/>
          <w:sz w:val="22"/>
        </w:rPr>
        <w:t>and</w:t>
      </w:r>
      <w:r>
        <w:rPr>
          <w:spacing w:val="-3"/>
          <w:position w:val="2"/>
          <w:sz w:val="22"/>
        </w:rPr>
        <w:t xml:space="preserve"> </w:t>
      </w:r>
      <w:r>
        <w:rPr>
          <w:position w:val="2"/>
          <w:sz w:val="22"/>
        </w:rPr>
        <w:t>Above.</w:t>
      </w:r>
    </w:p>
    <w:p>
      <w:pPr>
        <w:pStyle w:val="17"/>
        <w:numPr>
          <w:ilvl w:val="3"/>
          <w:numId w:val="4"/>
        </w:numPr>
        <w:tabs>
          <w:tab w:val="left" w:pos="2024"/>
          <w:tab w:val="left" w:pos="3890"/>
        </w:tabs>
        <w:spacing w:before="122" w:after="0" w:line="240" w:lineRule="auto"/>
        <w:ind w:left="2023" w:right="0" w:hanging="356"/>
        <w:jc w:val="both"/>
        <w:rPr>
          <w:rFonts w:ascii="Symbol" w:hAnsi="Symbol"/>
          <w:sz w:val="22"/>
        </w:rPr>
      </w:pPr>
      <w:r>
        <w:rPr>
          <w:sz w:val="22"/>
        </w:rPr>
        <w:t>Monitor</w:t>
      </w:r>
      <w:r>
        <w:rPr>
          <w:sz w:val="22"/>
        </w:rPr>
        <w:tab/>
      </w:r>
      <w:r>
        <w:rPr>
          <w:sz w:val="22"/>
        </w:rPr>
        <w:t xml:space="preserve">:        </w:t>
      </w:r>
      <w:r>
        <w:rPr>
          <w:spacing w:val="24"/>
          <w:sz w:val="22"/>
        </w:rPr>
        <w:t xml:space="preserve"> </w:t>
      </w:r>
      <w:r>
        <w:rPr>
          <w:sz w:val="22"/>
        </w:rPr>
        <w:t>5</w:t>
      </w:r>
      <w:r>
        <w:rPr>
          <w:spacing w:val="-1"/>
          <w:sz w:val="22"/>
        </w:rPr>
        <w:t xml:space="preserve"> </w:t>
      </w:r>
      <w:r>
        <w:rPr>
          <w:sz w:val="22"/>
        </w:rPr>
        <w:t>inches</w:t>
      </w:r>
      <w:r>
        <w:rPr>
          <w:spacing w:val="-2"/>
          <w:sz w:val="22"/>
        </w:rPr>
        <w:t xml:space="preserve"> </w:t>
      </w:r>
      <w:r>
        <w:rPr>
          <w:sz w:val="22"/>
        </w:rPr>
        <w:t>or</w:t>
      </w:r>
      <w:r>
        <w:rPr>
          <w:spacing w:val="-2"/>
          <w:sz w:val="22"/>
        </w:rPr>
        <w:t xml:space="preserve"> </w:t>
      </w:r>
      <w:r>
        <w:rPr>
          <w:sz w:val="22"/>
        </w:rPr>
        <w:t>above.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35"/>
        </w:rPr>
      </w:pPr>
    </w:p>
    <w:p>
      <w:pPr>
        <w:pStyle w:val="4"/>
        <w:numPr>
          <w:ilvl w:val="2"/>
          <w:numId w:val="4"/>
        </w:numPr>
        <w:tabs>
          <w:tab w:val="left" w:pos="1316"/>
        </w:tabs>
        <w:spacing w:before="0" w:after="0" w:line="240" w:lineRule="auto"/>
        <w:ind w:left="1517" w:leftChars="0" w:right="0" w:hanging="637" w:firstLineChars="0"/>
        <w:jc w:val="left"/>
        <w:rPr>
          <w:sz w:val="24"/>
        </w:rPr>
      </w:pPr>
      <w:bookmarkStart w:id="25" w:name="_TOC_250009"/>
      <w:r>
        <w:t>SOFTWARE</w:t>
      </w:r>
      <w:r>
        <w:rPr>
          <w:spacing w:val="-7"/>
        </w:rPr>
        <w:t xml:space="preserve"> </w:t>
      </w:r>
      <w:r>
        <w:t>REQUIREMENTS</w:t>
      </w:r>
      <w:bookmarkEnd w:id="25"/>
      <w:r>
        <w:rPr>
          <w:sz w:val="24"/>
        </w:rPr>
        <w:t>:</w:t>
      </w:r>
    </w:p>
    <w:p>
      <w:pPr>
        <w:pStyle w:val="8"/>
        <w:spacing w:before="234" w:line="252" w:lineRule="auto"/>
        <w:ind w:left="880" w:leftChars="0" w:right="1320" w:rightChars="600" w:firstLine="422" w:firstLineChars="0"/>
      </w:pPr>
      <w:r>
        <w:t>Software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components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 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requirements,</w:t>
      </w:r>
    </w:p>
    <w:p>
      <w:pPr>
        <w:pStyle w:val="8"/>
        <w:rPr>
          <w:sz w:val="26"/>
        </w:rPr>
      </w:pPr>
    </w:p>
    <w:p>
      <w:pPr>
        <w:pStyle w:val="17"/>
        <w:numPr>
          <w:ilvl w:val="3"/>
          <w:numId w:val="4"/>
        </w:numPr>
        <w:tabs>
          <w:tab w:val="left" w:pos="1041"/>
          <w:tab w:val="left" w:pos="1042"/>
          <w:tab w:val="left" w:pos="3491"/>
          <w:tab w:val="left" w:pos="4211"/>
        </w:tabs>
        <w:spacing w:before="160" w:after="0" w:line="240" w:lineRule="auto"/>
        <w:ind w:left="1243" w:leftChars="0" w:right="0" w:hanging="363" w:firstLineChars="0"/>
        <w:jc w:val="left"/>
        <w:rPr>
          <w:rFonts w:ascii="Symbol" w:hAnsi="Symbol"/>
          <w:sz w:val="24"/>
        </w:rPr>
      </w:pPr>
      <w:r>
        <w:rPr>
          <w:sz w:val="24"/>
        </w:rPr>
        <w:t>Operatingsystem</w:t>
      </w:r>
      <w:r>
        <w:rPr>
          <w:sz w:val="24"/>
        </w:rPr>
        <w:tab/>
      </w:r>
      <w:r>
        <w:rPr>
          <w:sz w:val="24"/>
        </w:rPr>
        <w:t>:</w:t>
      </w:r>
      <w:r>
        <w:rPr>
          <w:sz w:val="24"/>
        </w:rPr>
        <w:tab/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8,10,11</w:t>
      </w:r>
    </w:p>
    <w:p>
      <w:pPr>
        <w:pStyle w:val="17"/>
        <w:numPr>
          <w:ilvl w:val="3"/>
          <w:numId w:val="4"/>
        </w:numPr>
        <w:tabs>
          <w:tab w:val="left" w:pos="1041"/>
          <w:tab w:val="left" w:pos="1042"/>
          <w:tab w:val="left" w:pos="3491"/>
          <w:tab w:val="left" w:pos="4211"/>
        </w:tabs>
        <w:spacing w:before="13" w:after="0" w:line="240" w:lineRule="auto"/>
        <w:ind w:left="1243" w:leftChars="0" w:right="0" w:hanging="363" w:firstLineChars="0"/>
        <w:jc w:val="left"/>
        <w:rPr>
          <w:rFonts w:ascii="Symbol" w:hAnsi="Symbol"/>
          <w:sz w:val="24"/>
        </w:rPr>
      </w:pPr>
      <w:r>
        <w:rPr>
          <w:sz w:val="24"/>
        </w:rPr>
        <w:t>Languages</w:t>
      </w:r>
      <w:r>
        <w:rPr>
          <w:sz w:val="24"/>
        </w:rPr>
        <w:tab/>
      </w:r>
      <w:r>
        <w:rPr>
          <w:sz w:val="24"/>
        </w:rPr>
        <w:t>:</w:t>
      </w:r>
      <w:r>
        <w:rPr>
          <w:sz w:val="24"/>
        </w:rPr>
        <w:tab/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3.7.0</w:t>
      </w:r>
    </w:p>
    <w:p>
      <w:pPr>
        <w:pStyle w:val="17"/>
        <w:numPr>
          <w:ilvl w:val="3"/>
          <w:numId w:val="4"/>
        </w:numPr>
        <w:tabs>
          <w:tab w:val="left" w:pos="1041"/>
          <w:tab w:val="left" w:pos="1042"/>
          <w:tab w:val="left" w:pos="3491"/>
          <w:tab w:val="left" w:pos="4211"/>
        </w:tabs>
        <w:spacing w:before="20" w:after="0" w:line="240" w:lineRule="auto"/>
        <w:ind w:left="1243" w:leftChars="0" w:right="0" w:hanging="363" w:firstLineChars="0"/>
        <w:jc w:val="left"/>
        <w:rPr>
          <w:rFonts w:ascii="Symbol" w:hAnsi="Symbol"/>
          <w:sz w:val="24"/>
        </w:rPr>
      </w:pPr>
      <w:r>
        <w:rPr>
          <w:sz w:val="24"/>
        </w:rPr>
        <w:t>Backend</w:t>
      </w:r>
      <w:r>
        <w:rPr>
          <w:sz w:val="24"/>
        </w:rPr>
        <w:tab/>
      </w:r>
      <w:r>
        <w:rPr>
          <w:sz w:val="24"/>
        </w:rPr>
        <w:t>:</w:t>
      </w:r>
      <w:r>
        <w:rPr>
          <w:sz w:val="24"/>
        </w:rPr>
        <w:tab/>
      </w:r>
      <w:r>
        <w:rPr>
          <w:sz w:val="24"/>
        </w:rPr>
        <w:t>MachineLearning</w:t>
      </w:r>
    </w:p>
    <w:p>
      <w:pPr>
        <w:pStyle w:val="17"/>
        <w:numPr>
          <w:ilvl w:val="3"/>
          <w:numId w:val="4"/>
        </w:numPr>
        <w:tabs>
          <w:tab w:val="left" w:pos="1041"/>
          <w:tab w:val="left" w:pos="1042"/>
          <w:tab w:val="left" w:pos="3491"/>
          <w:tab w:val="left" w:pos="4211"/>
        </w:tabs>
        <w:spacing w:before="18" w:after="0" w:line="240" w:lineRule="auto"/>
        <w:ind w:left="1243" w:leftChars="0" w:right="0" w:hanging="363" w:firstLineChars="0"/>
        <w:jc w:val="left"/>
        <w:rPr>
          <w:rFonts w:ascii="Symbol" w:hAnsi="Symbol"/>
          <w:sz w:val="24"/>
        </w:rPr>
      </w:pPr>
      <w:r>
        <w:rPr>
          <w:sz w:val="24"/>
        </w:rPr>
        <w:t>IDE</w:t>
      </w:r>
      <w:r>
        <w:rPr>
          <w:sz w:val="24"/>
        </w:rPr>
        <w:tab/>
      </w:r>
      <w:r>
        <w:rPr>
          <w:sz w:val="24"/>
        </w:rPr>
        <w:t>:</w:t>
      </w:r>
      <w:r>
        <w:rPr>
          <w:sz w:val="24"/>
        </w:rPr>
        <w:tab/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top="960" w:right="700" w:bottom="940" w:left="840" w:header="733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16"/>
        </w:rPr>
      </w:pPr>
    </w:p>
    <w:p>
      <w:pPr>
        <w:pStyle w:val="2"/>
        <w:spacing w:before="72"/>
        <w:ind w:left="1943" w:firstLine="0"/>
        <w:rPr>
          <w:sz w:val="70"/>
        </w:rPr>
      </w:pPr>
      <w:bookmarkStart w:id="26" w:name="_TOC_250008"/>
    </w:p>
    <w:p>
      <w:pPr>
        <w:pStyle w:val="2"/>
        <w:spacing w:before="72"/>
        <w:ind w:left="1943" w:firstLine="0"/>
        <w:rPr>
          <w:sz w:val="70"/>
        </w:rPr>
      </w:pPr>
    </w:p>
    <w:p>
      <w:pPr>
        <w:pStyle w:val="2"/>
        <w:spacing w:before="72"/>
        <w:ind w:left="1943" w:firstLine="0"/>
        <w:rPr>
          <w:sz w:val="70"/>
        </w:rPr>
      </w:pPr>
    </w:p>
    <w:p>
      <w:pPr>
        <w:pStyle w:val="2"/>
        <w:spacing w:before="72"/>
      </w:pPr>
      <w:r>
        <w:rPr>
          <w:sz w:val="70"/>
        </w:rPr>
        <w:t>3.</w:t>
      </w:r>
      <w:r>
        <w:rPr>
          <w:spacing w:val="39"/>
          <w:sz w:val="70"/>
        </w:rPr>
        <w:t xml:space="preserve"> </w:t>
      </w:r>
      <w:bookmarkStart w:id="27" w:name="3.ARCHITECTURE"/>
      <w:bookmarkEnd w:id="27"/>
      <w:r>
        <w:t>AR</w:t>
      </w:r>
      <w:bookmarkEnd w:id="26"/>
      <w:r>
        <w:t>CHITECTURE</w:t>
      </w:r>
    </w:p>
    <w:p>
      <w:pPr>
        <w:spacing w:after="0"/>
        <w:sectPr>
          <w:headerReference r:id="rId19" w:type="default"/>
          <w:footerReference r:id="rId20" w:type="default"/>
          <w:pgSz w:w="11910" w:h="16840"/>
          <w:pgMar w:top="1600" w:right="700" w:bottom="600" w:left="840" w:header="0" w:footer="413" w:gutter="0"/>
          <w:cols w:space="720" w:num="1"/>
        </w:sectPr>
      </w:pPr>
    </w:p>
    <w:p>
      <w:pPr>
        <w:pStyle w:val="4"/>
        <w:tabs>
          <w:tab w:val="left" w:pos="1771"/>
        </w:tabs>
        <w:ind w:left="0" w:firstLine="700" w:firstLineChars="350"/>
        <w:rPr>
          <w:rFonts w:hint="default"/>
          <w:b/>
          <w:sz w:val="20"/>
          <w:lang w:val="en-US"/>
        </w:rPr>
      </w:pPr>
    </w:p>
    <w:p>
      <w:pPr>
        <w:pStyle w:val="4"/>
        <w:tabs>
          <w:tab w:val="left" w:pos="1771"/>
        </w:tabs>
        <w:ind w:left="0" w:firstLine="700" w:firstLineChars="350"/>
      </w:pPr>
      <w:r>
        <w:rPr>
          <w:rFonts w:hint="default"/>
          <w:b/>
          <w:sz w:val="20"/>
          <w:lang w:val="en-US"/>
        </w:rPr>
        <w:t xml:space="preserve">   </w:t>
      </w:r>
      <w:r>
        <w:t>3.1 PROJECT ARCITECTURE</w:t>
      </w:r>
    </w:p>
    <w:p>
      <w:pPr>
        <w:pStyle w:val="8"/>
        <w:rPr>
          <w:rFonts w:hint="default"/>
          <w:b/>
          <w:sz w:val="20"/>
          <w:lang w:val="en-US"/>
        </w:rPr>
      </w:pPr>
    </w:p>
    <w:p>
      <w:pPr>
        <w:pStyle w:val="8"/>
        <w:spacing w:before="212" w:line="350" w:lineRule="auto"/>
        <w:ind w:left="880" w:leftChars="400" w:right="1100" w:rightChars="500" w:firstLine="0" w:firstLineChars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1401445</wp:posOffset>
            </wp:positionH>
            <wp:positionV relativeFrom="paragraph">
              <wp:posOffset>710565</wp:posOffset>
            </wp:positionV>
            <wp:extent cx="4639310" cy="5963285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627" cy="596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3.1 PROJECT ARCITECTURE"/>
      <w:bookmarkEnd w:id="28"/>
      <w:r>
        <w:t>This project architecture shows the procedure followed for stock market prediction</w:t>
      </w:r>
      <w:r>
        <w:rPr>
          <w:spacing w:val="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and deep</w:t>
      </w:r>
      <w:r>
        <w:rPr>
          <w:spacing w:val="-1"/>
        </w:rPr>
        <w:t xml:space="preserve"> </w:t>
      </w:r>
      <w:r>
        <w:t>learning,</w:t>
      </w:r>
      <w:r>
        <w:rPr>
          <w:spacing w:val="2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final prediction.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2"/>
        </w:rPr>
      </w:pPr>
    </w:p>
    <w:p>
      <w:pPr>
        <w:pStyle w:val="8"/>
        <w:ind w:left="1903"/>
      </w:pPr>
      <w:r>
        <w:t>Figure</w:t>
      </w:r>
      <w:r>
        <w:rPr>
          <w:spacing w:val="-2"/>
        </w:rPr>
        <w:t xml:space="preserve"> </w:t>
      </w:r>
      <w:r>
        <w:t>3.1: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Dog</w:t>
      </w:r>
      <w:r>
        <w:rPr>
          <w:spacing w:val="-3"/>
        </w:rPr>
        <w:t xml:space="preserve"> </w:t>
      </w:r>
      <w:r>
        <w:t>Breeds</w:t>
      </w:r>
    </w:p>
    <w:p>
      <w:pPr>
        <w:spacing w:after="0"/>
        <w:sectPr>
          <w:footerReference r:id="rId21" w:type="default"/>
          <w:pgSz w:w="11910" w:h="16840"/>
          <w:pgMar w:top="1900" w:right="700" w:bottom="940" w:left="840" w:header="1596" w:footer="749" w:gutter="0"/>
          <w:cols w:space="720" w:num="1"/>
        </w:sectPr>
      </w:pPr>
    </w:p>
    <w:p>
      <w:pPr>
        <w:spacing w:before="9"/>
        <w:ind w:left="20" w:right="0" w:firstLine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     </w:t>
      </w:r>
    </w:p>
    <w:p>
      <w:pPr>
        <w:spacing w:before="9"/>
        <w:ind w:right="0" w:firstLine="980" w:firstLineChars="350"/>
        <w:jc w:val="left"/>
        <w:rPr>
          <w:b/>
          <w:sz w:val="28"/>
        </w:rPr>
      </w:pPr>
      <w:r>
        <w:rPr>
          <w:b/>
          <w:sz w:val="28"/>
        </w:rPr>
        <w:t>3.2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DESCRIPTION</w:t>
      </w:r>
    </w:p>
    <w:p>
      <w:pPr>
        <w:pStyle w:val="8"/>
        <w:rPr>
          <w:rFonts w:hint="default"/>
          <w:sz w:val="20"/>
          <w:lang w:val="en-US"/>
        </w:rPr>
      </w:pPr>
    </w:p>
    <w:p>
      <w:pPr>
        <w:pStyle w:val="8"/>
        <w:rPr>
          <w:sz w:val="21"/>
        </w:rPr>
      </w:pPr>
    </w:p>
    <w:p>
      <w:pPr>
        <w:pStyle w:val="4"/>
        <w:numPr>
          <w:ilvl w:val="4"/>
          <w:numId w:val="5"/>
        </w:numPr>
        <w:tabs>
          <w:tab w:val="left" w:pos="979"/>
        </w:tabs>
        <w:spacing w:before="89" w:after="0" w:line="240" w:lineRule="auto"/>
        <w:ind w:left="1094" w:leftChars="0" w:right="0" w:hanging="214" w:firstLineChars="0"/>
        <w:jc w:val="left"/>
      </w:pPr>
      <w:bookmarkStart w:id="29" w:name="3.2 DESCRIPTION"/>
      <w:bookmarkEnd w:id="29"/>
      <w:bookmarkStart w:id="30" w:name="3.2 DESCRIPTION"/>
      <w:bookmarkEnd w:id="30"/>
      <w:r>
        <w:t>Upload</w:t>
      </w:r>
      <w:r>
        <w:rPr>
          <w:spacing w:val="-4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Dataset:</w:t>
      </w:r>
    </w:p>
    <w:p>
      <w:pPr>
        <w:pStyle w:val="8"/>
        <w:spacing w:before="263"/>
        <w:ind w:left="880" w:leftChars="400" w:firstLine="0" w:firstLineChars="0"/>
      </w:pPr>
      <w:r>
        <w:t>To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dataset,that is</w:t>
      </w:r>
      <w:r>
        <w:rPr>
          <w:spacing w:val="-2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 various</w:t>
      </w:r>
      <w:r>
        <w:rPr>
          <w:spacing w:val="-2"/>
        </w:rPr>
        <w:t xml:space="preserve"> </w:t>
      </w:r>
      <w:r>
        <w:t>sources.</w:t>
      </w:r>
    </w:p>
    <w:p>
      <w:pPr>
        <w:pStyle w:val="8"/>
        <w:spacing w:before="5"/>
        <w:rPr>
          <w:sz w:val="22"/>
        </w:rPr>
      </w:pPr>
    </w:p>
    <w:p>
      <w:pPr>
        <w:pStyle w:val="4"/>
        <w:numPr>
          <w:ilvl w:val="4"/>
          <w:numId w:val="5"/>
        </w:numPr>
        <w:tabs>
          <w:tab w:val="left" w:pos="979"/>
        </w:tabs>
        <w:spacing w:before="0" w:after="0" w:line="240" w:lineRule="auto"/>
        <w:ind w:left="1094" w:leftChars="0" w:right="0" w:hanging="214" w:firstLineChars="0"/>
        <w:jc w:val="left"/>
      </w:pPr>
      <w:r>
        <w:t>Preprocess</w:t>
      </w:r>
      <w:r>
        <w:rPr>
          <w:spacing w:val="-4"/>
        </w:rPr>
        <w:t xml:space="preserve"> </w:t>
      </w:r>
      <w:r>
        <w:t>Dataset:</w:t>
      </w:r>
    </w:p>
    <w:p>
      <w:pPr>
        <w:pStyle w:val="8"/>
        <w:spacing w:before="262"/>
        <w:ind w:left="880" w:leftChars="400" w:firstLine="0" w:firstLineChars="0"/>
      </w:pP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values, outliers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 inconsistencies</w:t>
      </w:r>
    </w:p>
    <w:p>
      <w:pPr>
        <w:pStyle w:val="8"/>
        <w:spacing w:before="5"/>
        <w:rPr>
          <w:sz w:val="22"/>
        </w:rPr>
      </w:pPr>
    </w:p>
    <w:p>
      <w:pPr>
        <w:pStyle w:val="4"/>
        <w:numPr>
          <w:ilvl w:val="4"/>
          <w:numId w:val="5"/>
        </w:numPr>
        <w:tabs>
          <w:tab w:val="left" w:pos="979"/>
        </w:tabs>
        <w:spacing w:before="0" w:after="0" w:line="240" w:lineRule="auto"/>
        <w:ind w:left="1094" w:leftChars="0" w:right="0" w:hanging="214" w:firstLineChars="0"/>
        <w:jc w:val="left"/>
      </w:pPr>
      <w:r>
        <w:t>Run</w:t>
      </w:r>
      <w:r>
        <w:rPr>
          <w:spacing w:val="-4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Prediction:</w:t>
      </w:r>
    </w:p>
    <w:p>
      <w:pPr>
        <w:pStyle w:val="8"/>
        <w:spacing w:before="260"/>
        <w:ind w:left="880" w:leftChars="400" w:firstLine="0" w:firstLineChars="0"/>
      </w:pPr>
      <w:r>
        <w:t>To</w:t>
      </w:r>
      <w:r>
        <w:rPr>
          <w:spacing w:val="-2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dataset.</w:t>
      </w:r>
    </w:p>
    <w:p>
      <w:pPr>
        <w:pStyle w:val="8"/>
        <w:spacing w:before="7"/>
        <w:rPr>
          <w:sz w:val="22"/>
        </w:rPr>
      </w:pPr>
    </w:p>
    <w:p>
      <w:pPr>
        <w:pStyle w:val="4"/>
        <w:numPr>
          <w:ilvl w:val="4"/>
          <w:numId w:val="5"/>
        </w:numPr>
        <w:tabs>
          <w:tab w:val="left" w:pos="979"/>
        </w:tabs>
        <w:spacing w:before="1" w:after="0" w:line="240" w:lineRule="auto"/>
        <w:ind w:left="1094" w:leftChars="0" w:right="0" w:hanging="214" w:firstLineChars="0"/>
        <w:jc w:val="left"/>
      </w:pPr>
      <w:r>
        <w:t>Run</w:t>
      </w:r>
      <w:r>
        <w:rPr>
          <w:spacing w:val="-3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Prediction:</w:t>
      </w:r>
    </w:p>
    <w:p>
      <w:pPr>
        <w:pStyle w:val="8"/>
        <w:spacing w:before="260"/>
        <w:ind w:left="880" w:leftChars="400" w:firstLine="0" w:firstLineChars="0"/>
      </w:pP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prediction.</w:t>
      </w:r>
    </w:p>
    <w:p>
      <w:pPr>
        <w:pStyle w:val="8"/>
        <w:spacing w:before="7"/>
        <w:rPr>
          <w:sz w:val="22"/>
        </w:rPr>
      </w:pPr>
    </w:p>
    <w:p>
      <w:pPr>
        <w:pStyle w:val="4"/>
        <w:numPr>
          <w:ilvl w:val="4"/>
          <w:numId w:val="5"/>
        </w:numPr>
        <w:tabs>
          <w:tab w:val="left" w:pos="1047"/>
        </w:tabs>
        <w:spacing w:before="0" w:after="0" w:line="240" w:lineRule="auto"/>
        <w:ind w:left="1162" w:leftChars="0" w:right="0" w:hanging="282" w:firstLineChars="0"/>
        <w:jc w:val="left"/>
        <w:rPr>
          <w:b w:val="0"/>
        </w:rPr>
      </w:pPr>
      <w:r>
        <w:t>Comparison</w:t>
      </w:r>
      <w:r>
        <w:rPr>
          <w:spacing w:val="-6"/>
        </w:rPr>
        <w:t xml:space="preserve"> </w:t>
      </w:r>
      <w:r>
        <w:t>Graph</w:t>
      </w:r>
      <w:r>
        <w:rPr>
          <w:b w:val="0"/>
        </w:rPr>
        <w:t>:</w:t>
      </w:r>
    </w:p>
    <w:p>
      <w:pPr>
        <w:pStyle w:val="8"/>
        <w:spacing w:before="260"/>
        <w:ind w:left="880" w:leftChars="400" w:firstLine="0" w:firstLineChars="0"/>
      </w:pP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graph between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algorithms.</w:t>
      </w:r>
    </w:p>
    <w:p>
      <w:pPr>
        <w:pStyle w:val="8"/>
        <w:spacing w:before="5"/>
        <w:rPr>
          <w:sz w:val="22"/>
        </w:rPr>
      </w:pPr>
    </w:p>
    <w:p>
      <w:pPr>
        <w:pStyle w:val="4"/>
        <w:numPr>
          <w:ilvl w:val="4"/>
          <w:numId w:val="5"/>
        </w:numPr>
        <w:tabs>
          <w:tab w:val="left" w:pos="979"/>
        </w:tabs>
        <w:spacing w:before="0" w:after="0" w:line="240" w:lineRule="auto"/>
        <w:ind w:left="1094" w:leftChars="0" w:right="0" w:hanging="214" w:firstLineChars="0"/>
        <w:jc w:val="left"/>
      </w:pPr>
      <w:r>
        <w:t>View</w:t>
      </w:r>
      <w:r>
        <w:rPr>
          <w:spacing w:val="-4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Table:</w:t>
      </w:r>
    </w:p>
    <w:p>
      <w:pPr>
        <w:pStyle w:val="8"/>
        <w:spacing w:before="263"/>
        <w:ind w:left="880" w:leftChars="400" w:firstLine="0" w:firstLineChars="0"/>
      </w:pPr>
      <w:r>
        <w:t>A</w:t>
      </w:r>
      <w:r>
        <w:rPr>
          <w:spacing w:val="-3"/>
        </w:rPr>
        <w:t xml:space="preserve"> </w:t>
      </w:r>
      <w:r>
        <w:t>comparision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for each</w:t>
      </w:r>
      <w:r>
        <w:rPr>
          <w:spacing w:val="-2"/>
        </w:rPr>
        <w:t xml:space="preserve"> </w:t>
      </w:r>
      <w:r>
        <w:t>algorithm.</w:t>
      </w:r>
    </w:p>
    <w:p>
      <w:pPr>
        <w:spacing w:after="0"/>
        <w:sectPr>
          <w:headerReference r:id="rId22" w:type="default"/>
          <w:footerReference r:id="rId23" w:type="default"/>
          <w:pgSz w:w="11910" w:h="16840"/>
          <w:pgMar w:top="1940" w:right="700" w:bottom="940" w:left="840" w:header="1642" w:footer="749" w:gutter="0"/>
          <w:cols w:space="720" w:num="1"/>
        </w:sectPr>
      </w:pPr>
    </w:p>
    <w:p>
      <w:pPr>
        <w:pStyle w:val="8"/>
        <w:spacing w:before="8"/>
        <w:rPr>
          <w:sz w:val="27"/>
        </w:rPr>
      </w:pPr>
    </w:p>
    <w:p>
      <w:pPr>
        <w:pStyle w:val="4"/>
        <w:tabs>
          <w:tab w:val="left" w:pos="1771"/>
        </w:tabs>
        <w:spacing w:before="87"/>
        <w:rPr>
          <w:rFonts w:hint="default"/>
          <w:b/>
          <w:sz w:val="28"/>
          <w:lang w:val="en-US"/>
        </w:rPr>
      </w:pPr>
      <w:r>
        <w:t>3.3 USE CASE</w:t>
      </w:r>
      <w:r>
        <w:rPr>
          <w:rFonts w:hint="default"/>
          <w:lang w:val="en-US"/>
        </w:rPr>
        <w:t xml:space="preserve"> </w:t>
      </w:r>
      <w:r>
        <w:t>DIAGRAM</w:t>
      </w:r>
    </w:p>
    <w:p>
      <w:pPr>
        <w:pStyle w:val="8"/>
        <w:spacing w:before="8"/>
        <w:rPr>
          <w:rFonts w:hint="default"/>
          <w:sz w:val="27"/>
          <w:lang w:val="en-US"/>
        </w:rPr>
      </w:pPr>
    </w:p>
    <w:p>
      <w:pPr>
        <w:pStyle w:val="8"/>
        <w:spacing w:before="90" w:line="360" w:lineRule="auto"/>
        <w:ind w:left="880" w:leftChars="0" w:right="1100" w:rightChars="500" w:firstLine="2776" w:firstLineChars="0"/>
        <w:jc w:val="both"/>
      </w:pPr>
      <w:bookmarkStart w:id="31" w:name="3.3 USE CASEDIAGRAM"/>
      <w:bookmarkEnd w:id="31"/>
      <w:r>
        <w:t>A</w:t>
      </w:r>
      <w:r>
        <w:rPr>
          <w:spacing w:val="4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case</w:t>
      </w:r>
      <w:r>
        <w:rPr>
          <w:spacing w:val="21"/>
        </w:rPr>
        <w:t xml:space="preserve"> </w:t>
      </w:r>
      <w:r>
        <w:t>diagram</w:t>
      </w:r>
      <w:r>
        <w:rPr>
          <w:spacing w:val="22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Unified</w:t>
      </w:r>
      <w:r>
        <w:rPr>
          <w:spacing w:val="19"/>
        </w:rPr>
        <w:t xml:space="preserve"> </w:t>
      </w:r>
      <w:r>
        <w:t>Modeling</w:t>
      </w:r>
      <w:r>
        <w:rPr>
          <w:spacing w:val="19"/>
        </w:rPr>
        <w:t xml:space="preserve"> </w:t>
      </w:r>
      <w:r>
        <w:t>Language</w:t>
      </w:r>
      <w:r>
        <w:rPr>
          <w:spacing w:val="21"/>
        </w:rPr>
        <w:t xml:space="preserve"> </w:t>
      </w:r>
      <w:r>
        <w:t>(UML)</w:t>
      </w:r>
      <w:r>
        <w:rPr>
          <w:spacing w:val="-58"/>
        </w:rPr>
        <w:t xml:space="preserve"> </w:t>
      </w:r>
      <w:r>
        <w:t>is a type of behavioral diagram defined by and created from a Use-case analysis. Its purpose</w:t>
      </w:r>
      <w:r>
        <w:rPr>
          <w:spacing w:val="1"/>
        </w:rPr>
        <w:t xml:space="preserve"> </w:t>
      </w:r>
      <w:r>
        <w:t>is to present a graphical overview</w:t>
      </w:r>
      <w:r>
        <w:rPr>
          <w:spacing w:val="1"/>
        </w:rPr>
        <w:t xml:space="preserve"> </w:t>
      </w:r>
      <w:r>
        <w:t>of the functionality provided by a system in terms of</w:t>
      </w:r>
      <w:r>
        <w:rPr>
          <w:spacing w:val="1"/>
        </w:rPr>
        <w:t xml:space="preserve"> </w:t>
      </w:r>
      <w:r>
        <w:t>actors, their goals (represented as use cases), and any dependencies between those use cases.</w:t>
      </w:r>
      <w:r>
        <w:rPr>
          <w:spacing w:val="1"/>
        </w:rPr>
        <w:t xml:space="preserve"> </w:t>
      </w:r>
      <w:r>
        <w:t>The main purpose of a use case diagram is to show what system functions are performed for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actor.</w:t>
      </w:r>
      <w:r>
        <w:rPr>
          <w:spacing w:val="-3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actors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depict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1116965</wp:posOffset>
            </wp:positionH>
            <wp:positionV relativeFrom="paragraph">
              <wp:posOffset>168275</wp:posOffset>
            </wp:positionV>
            <wp:extent cx="5384165" cy="4206240"/>
            <wp:effectExtent l="0" t="0" r="10795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8"/>
        <w:rPr>
          <w:sz w:val="14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3"/>
        </w:rPr>
      </w:pPr>
    </w:p>
    <w:p>
      <w:pPr>
        <w:pStyle w:val="8"/>
        <w:spacing w:before="90"/>
        <w:ind w:left="406" w:right="37"/>
        <w:jc w:val="center"/>
      </w:pPr>
      <w:r>
        <w:t>Figure</w:t>
      </w:r>
      <w:r>
        <w:rPr>
          <w:spacing w:val="-1"/>
        </w:rPr>
        <w:t xml:space="preserve"> </w:t>
      </w:r>
      <w:r>
        <w:t>3.2: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market trends</w:t>
      </w:r>
    </w:p>
    <w:p>
      <w:pPr>
        <w:spacing w:after="0"/>
        <w:jc w:val="center"/>
        <w:sectPr>
          <w:headerReference r:id="rId24" w:type="default"/>
          <w:footerReference r:id="rId25" w:type="default"/>
          <w:pgSz w:w="11910" w:h="16840"/>
          <w:pgMar w:top="1600" w:right="700" w:bottom="940" w:left="840" w:header="1289" w:footer="749" w:gutter="0"/>
          <w:cols w:space="720" w:num="1"/>
        </w:sectPr>
      </w:pPr>
    </w:p>
    <w:p>
      <w:pPr>
        <w:spacing w:before="9"/>
        <w:ind w:left="20" w:right="0" w:firstLine="0"/>
        <w:jc w:val="left"/>
        <w:rPr>
          <w:b/>
          <w:sz w:val="28"/>
        </w:rPr>
      </w:pPr>
      <w:r>
        <w:rPr>
          <w:rFonts w:hint="default"/>
          <w:sz w:val="27"/>
          <w:lang w:val="en-US"/>
        </w:rPr>
        <w:t xml:space="preserve">           </w:t>
      </w:r>
      <w:r>
        <w:rPr>
          <w:b/>
          <w:spacing w:val="-1"/>
          <w:sz w:val="28"/>
        </w:rPr>
        <w:t>3.</w:t>
      </w:r>
      <w:r>
        <w:rPr>
          <w:rFonts w:hint="default"/>
          <w:b/>
          <w:spacing w:val="-1"/>
          <w:sz w:val="28"/>
          <w:lang w:val="en-US"/>
        </w:rPr>
        <w:t xml:space="preserve">4 </w:t>
      </w:r>
      <w:r>
        <w:rPr>
          <w:b/>
          <w:spacing w:val="-1"/>
          <w:sz w:val="28"/>
        </w:rPr>
        <w:t>CLASS</w:t>
      </w:r>
      <w:r>
        <w:rPr>
          <w:rFonts w:hint="default"/>
          <w:b/>
          <w:spacing w:val="-1"/>
          <w:sz w:val="28"/>
          <w:lang w:val="en-US"/>
        </w:rPr>
        <w:t xml:space="preserve"> </w:t>
      </w:r>
      <w:r>
        <w:rPr>
          <w:b/>
          <w:spacing w:val="-1"/>
          <w:sz w:val="28"/>
        </w:rPr>
        <w:t>DIAGRAM</w:t>
      </w:r>
    </w:p>
    <w:p>
      <w:pPr>
        <w:pStyle w:val="8"/>
        <w:spacing w:before="8"/>
        <w:rPr>
          <w:rFonts w:hint="default"/>
          <w:sz w:val="27"/>
          <w:lang w:val="en-US"/>
        </w:rPr>
      </w:pPr>
    </w:p>
    <w:p>
      <w:pPr>
        <w:pStyle w:val="8"/>
        <w:spacing w:before="90" w:line="360" w:lineRule="auto"/>
        <w:ind w:left="880" w:leftChars="0" w:right="1100" w:rightChars="500" w:firstLine="1260" w:firstLineChars="0"/>
        <w:jc w:val="both"/>
      </w:pPr>
      <w:bookmarkStart w:id="32" w:name="3.1CLASSDIAGRAM"/>
      <w:bookmarkEnd w:id="32"/>
      <w:r>
        <w:t>In software engineering, a class diagram in the Unified Modeling Language</w:t>
      </w:r>
      <w:r>
        <w:rPr>
          <w:spacing w:val="1"/>
        </w:rPr>
        <w:t xml:space="preserve"> </w:t>
      </w:r>
      <w:r>
        <w:t>(UML)is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static structure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showing the system's classes, their attributes, operations (or methods) , and the relationships</w:t>
      </w:r>
      <w:r>
        <w:rPr>
          <w:spacing w:val="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classes.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explains which class</w:t>
      </w:r>
      <w:r>
        <w:rPr>
          <w:spacing w:val="-1"/>
        </w:rPr>
        <w:t xml:space="preserve"> </w:t>
      </w:r>
      <w:r>
        <w:t>contains</w:t>
      </w:r>
      <w:r>
        <w:rPr>
          <w:spacing w:val="2"/>
        </w:rPr>
        <w:t xml:space="preserve"> </w:t>
      </w:r>
      <w:r>
        <w:t>information.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1091565</wp:posOffset>
            </wp:positionH>
            <wp:positionV relativeFrom="paragraph">
              <wp:posOffset>132715</wp:posOffset>
            </wp:positionV>
            <wp:extent cx="5150485" cy="4083050"/>
            <wp:effectExtent l="0" t="0" r="635" b="127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4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14"/>
        </w:rPr>
      </w:pPr>
    </w:p>
    <w:p>
      <w:pPr>
        <w:pStyle w:val="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3"/>
        </w:rPr>
      </w:pPr>
    </w:p>
    <w:p>
      <w:pPr>
        <w:pStyle w:val="8"/>
        <w:ind w:left="406" w:right="34"/>
        <w:jc w:val="center"/>
      </w:pPr>
      <w:r>
        <w:t>Figure</w:t>
      </w:r>
      <w:r>
        <w:rPr>
          <w:spacing w:val="-1"/>
        </w:rPr>
        <w:t xml:space="preserve"> </w:t>
      </w:r>
      <w:r>
        <w:t>3.3: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trends</w:t>
      </w:r>
    </w:p>
    <w:p>
      <w:pPr>
        <w:spacing w:after="0"/>
        <w:jc w:val="center"/>
        <w:sectPr>
          <w:headerReference r:id="rId26" w:type="default"/>
          <w:footerReference r:id="rId27" w:type="default"/>
          <w:pgSz w:w="11910" w:h="16840"/>
          <w:pgMar w:top="1720" w:right="700" w:bottom="940" w:left="840" w:header="1409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4"/>
        <w:numPr>
          <w:numId w:val="0"/>
        </w:numPr>
        <w:tabs>
          <w:tab w:val="left" w:pos="1209"/>
        </w:tabs>
        <w:spacing w:before="87"/>
        <w:ind w:left="880" w:leftChars="0" w:right="0" w:rightChars="0" w:firstLine="0" w:firstLineChars="0"/>
        <w:jc w:val="left"/>
      </w:pPr>
      <w:r>
        <w:rPr>
          <w:rFonts w:hint="default"/>
          <w:sz w:val="20"/>
          <w:lang w:val="en-US"/>
        </w:rPr>
        <w:t xml:space="preserve">             </w:t>
      </w:r>
      <w:r>
        <w:rPr>
          <w:rFonts w:hint="default"/>
          <w:sz w:val="28"/>
          <w:szCs w:val="28"/>
          <w:lang w:val="en-US"/>
        </w:rPr>
        <w:t>3.4</w:t>
      </w:r>
      <w:r>
        <w:rPr>
          <w:rFonts w:hint="default"/>
          <w:sz w:val="20"/>
          <w:lang w:val="en-US"/>
        </w:rPr>
        <w:t xml:space="preserve"> </w:t>
      </w:r>
      <w:r>
        <w:t>SEQUENCE</w:t>
      </w:r>
      <w:r>
        <w:rPr>
          <w:rFonts w:hint="default"/>
          <w:lang w:val="en-US"/>
        </w:rPr>
        <w:t xml:space="preserve"> </w:t>
      </w:r>
      <w:r>
        <w:t>DIAGRAM</w:t>
      </w:r>
    </w:p>
    <w:p>
      <w:pPr>
        <w:pStyle w:val="8"/>
        <w:spacing w:before="5"/>
        <w:rPr>
          <w:rFonts w:hint="default"/>
          <w:sz w:val="20"/>
          <w:lang w:val="en-US"/>
        </w:rPr>
      </w:pPr>
    </w:p>
    <w:p>
      <w:pPr>
        <w:pStyle w:val="8"/>
        <w:spacing w:before="90" w:line="360" w:lineRule="auto"/>
        <w:ind w:left="880" w:leftChars="0" w:right="1100" w:rightChars="500" w:firstLine="1807" w:firstLineChars="0"/>
      </w:pPr>
      <w:bookmarkStart w:id="33" w:name="3.2SEQUENCEDIAGRAM"/>
      <w:bookmarkEnd w:id="33"/>
      <w:r>
        <w:t>A sequence diagram in Unified Modeling Language (UML) is a kind of</w:t>
      </w:r>
      <w:r>
        <w:rPr>
          <w:spacing w:val="1"/>
        </w:rPr>
        <w:t xml:space="preserve"> </w:t>
      </w:r>
      <w:r>
        <w:t>Interaction</w:t>
      </w:r>
      <w:r>
        <w:rPr>
          <w:spacing w:val="56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and in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order. It</w:t>
      </w:r>
      <w:r>
        <w:rPr>
          <w:spacing w:val="-57"/>
        </w:rPr>
        <w:t xml:space="preserve"> </w:t>
      </w:r>
      <w:r>
        <w:t>is a construct of a Message Sequence Chart. Sequence diagrams are sometimes called event</w:t>
      </w:r>
      <w:r>
        <w:rPr>
          <w:spacing w:val="1"/>
        </w:rPr>
        <w:t xml:space="preserve"> </w:t>
      </w:r>
      <w:r>
        <w:t>diagrams,</w:t>
      </w:r>
      <w:r>
        <w:rPr>
          <w:spacing w:val="1"/>
        </w:rPr>
        <w:t xml:space="preserve"> </w:t>
      </w:r>
      <w:r>
        <w:t>event scenarios, and timing diagrams.</w:t>
      </w:r>
    </w:p>
    <w:p>
      <w:pPr>
        <w:pStyle w:val="8"/>
        <w:spacing w:before="11"/>
        <w:rPr>
          <w:sz w:val="28"/>
        </w:rPr>
      </w:pPr>
    </w:p>
    <w:p>
      <w:pPr>
        <w:pStyle w:val="8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1099820</wp:posOffset>
            </wp:positionH>
            <wp:positionV relativeFrom="paragraph">
              <wp:posOffset>24765</wp:posOffset>
            </wp:positionV>
            <wp:extent cx="5588000" cy="4384040"/>
            <wp:effectExtent l="0" t="0" r="5080" b="508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38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0"/>
        </w:rPr>
      </w:pPr>
    </w:p>
    <w:p>
      <w:pPr>
        <w:pStyle w:val="8"/>
        <w:ind w:left="406" w:right="34"/>
        <w:jc w:val="center"/>
      </w:pPr>
      <w:r>
        <w:t>Figure</w:t>
      </w:r>
      <w:r>
        <w:rPr>
          <w:spacing w:val="-3"/>
        </w:rPr>
        <w:t xml:space="preserve"> </w:t>
      </w:r>
      <w:r>
        <w:t>3.4:</w:t>
      </w:r>
      <w:r>
        <w:rPr>
          <w:spacing w:val="-2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market trends</w:t>
      </w:r>
    </w:p>
    <w:p>
      <w:pPr>
        <w:spacing w:after="0"/>
        <w:jc w:val="center"/>
        <w:sectPr>
          <w:headerReference r:id="rId28" w:type="default"/>
          <w:footerReference r:id="rId29" w:type="default"/>
          <w:pgSz w:w="11910" w:h="16840"/>
          <w:pgMar w:top="1720" w:right="700" w:bottom="940" w:left="840" w:header="1411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26"/>
        </w:rPr>
      </w:pPr>
    </w:p>
    <w:p>
      <w:pPr>
        <w:pStyle w:val="2"/>
        <w:numPr>
          <w:ilvl w:val="5"/>
          <w:numId w:val="5"/>
        </w:numPr>
        <w:tabs>
          <w:tab w:val="left" w:pos="2688"/>
        </w:tabs>
        <w:spacing w:before="69" w:after="0" w:line="240" w:lineRule="auto"/>
        <w:ind w:left="2688" w:right="0" w:hanging="745"/>
        <w:jc w:val="both"/>
      </w:pPr>
      <w:bookmarkStart w:id="34" w:name="4.IMPLEMENTATION"/>
      <w:bookmarkEnd w:id="34"/>
      <w:bookmarkStart w:id="35" w:name="_TOC_250007"/>
      <w:r>
        <w:t>I</w:t>
      </w:r>
      <w:bookmarkEnd w:id="35"/>
      <w:r>
        <w:t>MPLEMENTATION</w:t>
      </w:r>
    </w:p>
    <w:p>
      <w:pPr>
        <w:spacing w:after="0" w:line="240" w:lineRule="auto"/>
        <w:jc w:val="left"/>
        <w:sectPr>
          <w:headerReference r:id="rId30" w:type="default"/>
          <w:footerReference r:id="rId31" w:type="default"/>
          <w:pgSz w:w="11910" w:h="16840"/>
          <w:pgMar w:top="1600" w:right="700" w:bottom="600" w:left="840" w:header="0" w:footer="413" w:gutter="0"/>
          <w:cols w:space="720" w:num="1"/>
        </w:sectPr>
      </w:pPr>
    </w:p>
    <w:p>
      <w:pPr>
        <w:pStyle w:val="8"/>
        <w:spacing w:before="4"/>
        <w:rPr>
          <w:b/>
          <w:sz w:val="27"/>
        </w:rPr>
      </w:pPr>
    </w:p>
    <w:p>
      <w:pPr>
        <w:pStyle w:val="4"/>
        <w:numPr>
          <w:ilvl w:val="6"/>
          <w:numId w:val="5"/>
        </w:numPr>
        <w:tabs>
          <w:tab w:val="left" w:pos="4212"/>
        </w:tabs>
        <w:spacing w:before="89" w:after="0" w:line="240" w:lineRule="auto"/>
        <w:ind w:left="4433" w:leftChars="0" w:right="0" w:hanging="363" w:firstLineChars="0"/>
        <w:jc w:val="left"/>
      </w:pPr>
      <w:bookmarkStart w:id="36" w:name="4.IMPLEMENTATION"/>
      <w:bookmarkEnd w:id="36"/>
      <w:r>
        <w:t>IMPLEMENTATION</w:t>
      </w: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spacing w:before="212" w:line="412" w:lineRule="auto"/>
        <w:ind w:left="679" w:right="7205" w:firstLine="0"/>
        <w:jc w:val="left"/>
        <w:rPr>
          <w:sz w:val="24"/>
        </w:rPr>
      </w:pPr>
      <w:r>
        <w:rPr>
          <w:b/>
          <w:sz w:val="28"/>
        </w:rPr>
        <w:t>4.1 SAMPLE CODE</w:t>
      </w:r>
      <w:r>
        <w:rPr>
          <w:b/>
          <w:spacing w:val="-68"/>
          <w:sz w:val="28"/>
        </w:rPr>
        <w:t xml:space="preserve"> </w:t>
      </w:r>
      <w:r>
        <w:rPr>
          <w:sz w:val="24"/>
        </w:rPr>
        <w:t>from tkinter import *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tkinter</w:t>
      </w:r>
    </w:p>
    <w:p>
      <w:pPr>
        <w:pStyle w:val="8"/>
        <w:spacing w:before="10" w:line="424" w:lineRule="auto"/>
        <w:ind w:left="679" w:right="6838"/>
      </w:pPr>
      <w:r>
        <w:t>from tkinter import filedialog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numpy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np</w:t>
      </w:r>
    </w:p>
    <w:p>
      <w:pPr>
        <w:pStyle w:val="8"/>
        <w:spacing w:before="2" w:line="424" w:lineRule="auto"/>
        <w:ind w:left="679" w:right="6518"/>
      </w:pPr>
      <w:r>
        <w:t>from tkinter import simpledialog</w:t>
      </w:r>
      <w:r>
        <w:rPr>
          <w:spacing w:val="-57"/>
        </w:rPr>
        <w:t xml:space="preserve"> </w:t>
      </w:r>
      <w:r>
        <w:t>import matplotlib.pyplot as plt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</w:t>
      </w:r>
      <w:r>
        <w:rPr>
          <w:spacing w:val="2"/>
        </w:rPr>
        <w:t xml:space="preserve"> </w:t>
      </w:r>
      <w:r>
        <w:t>pd</w:t>
      </w:r>
    </w:p>
    <w:p>
      <w:pPr>
        <w:pStyle w:val="8"/>
        <w:spacing w:before="1"/>
        <w:ind w:left="679"/>
      </w:pPr>
      <w:r>
        <w:t>from</w:t>
      </w:r>
      <w:r>
        <w:rPr>
          <w:spacing w:val="-2"/>
        </w:rPr>
        <w:t xml:space="preserve"> </w:t>
      </w:r>
      <w:r>
        <w:t>sklearn.svm import</w:t>
      </w:r>
      <w:r>
        <w:rPr>
          <w:spacing w:val="-1"/>
        </w:rPr>
        <w:t xml:space="preserve"> </w:t>
      </w:r>
      <w:r>
        <w:t>SVC</w:t>
      </w:r>
    </w:p>
    <w:p>
      <w:pPr>
        <w:pStyle w:val="8"/>
        <w:spacing w:before="214" w:line="424" w:lineRule="auto"/>
        <w:ind w:left="679" w:right="4869"/>
      </w:pPr>
      <w:r>
        <w:t>from</w:t>
      </w:r>
      <w:r>
        <w:rPr>
          <w:spacing w:val="-4"/>
        </w:rPr>
        <w:t xml:space="preserve"> </w:t>
      </w:r>
      <w:r>
        <w:t>sklearn.preprocessing</w:t>
      </w:r>
      <w:r>
        <w:rPr>
          <w:spacing w:val="-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MinMaxScaler</w:t>
      </w:r>
      <w:r>
        <w:rPr>
          <w:spacing w:val="-57"/>
        </w:rPr>
        <w:t xml:space="preserve"> </w:t>
      </w:r>
      <w:r>
        <w:t>from sklearn.metrics import mean_squared_error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sklearn.metrics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accuracy_score</w:t>
      </w:r>
    </w:p>
    <w:p>
      <w:pPr>
        <w:pStyle w:val="8"/>
        <w:spacing w:before="1"/>
        <w:ind w:left="679"/>
      </w:pPr>
      <w:r>
        <w:t>from</w:t>
      </w:r>
      <w:r>
        <w:rPr>
          <w:spacing w:val="-3"/>
        </w:rPr>
        <w:t xml:space="preserve"> </w:t>
      </w:r>
      <w:r>
        <w:t>sklearn.metrics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f1_score</w:t>
      </w:r>
    </w:p>
    <w:p>
      <w:pPr>
        <w:pStyle w:val="8"/>
        <w:spacing w:before="214" w:line="424" w:lineRule="auto"/>
        <w:ind w:left="679" w:right="5539"/>
      </w:pPr>
      <w:r>
        <w:t>from sklearn.metrics import roc_auc_score</w:t>
      </w:r>
      <w:r>
        <w:rPr>
          <w:spacing w:val="-5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 metrics</w:t>
      </w:r>
    </w:p>
    <w:p>
      <w:pPr>
        <w:pStyle w:val="8"/>
        <w:spacing w:line="424" w:lineRule="auto"/>
        <w:ind w:left="679" w:right="4604"/>
      </w:pPr>
      <w:r>
        <w:t>from</w:t>
      </w:r>
      <w:r>
        <w:rPr>
          <w:spacing w:val="-5"/>
        </w:rPr>
        <w:t xml:space="preserve"> </w:t>
      </w:r>
      <w:r>
        <w:t>sklearn.neighbors</w:t>
      </w:r>
      <w:r>
        <w:rPr>
          <w:spacing w:val="-2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KNeighborsClassifier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sklearn.tree import</w:t>
      </w:r>
      <w:r>
        <w:rPr>
          <w:spacing w:val="-1"/>
        </w:rPr>
        <w:t xml:space="preserve"> </w:t>
      </w:r>
      <w:r>
        <w:t>DecisionTreeClassifier</w:t>
      </w:r>
    </w:p>
    <w:p>
      <w:pPr>
        <w:pStyle w:val="8"/>
        <w:spacing w:before="2" w:line="424" w:lineRule="auto"/>
        <w:ind w:left="679" w:right="4392"/>
      </w:pPr>
      <w:r>
        <w:t>from sklearn.ensemble import RandomForestClassifier</w:t>
      </w:r>
      <w:r>
        <w:rPr>
          <w:spacing w:val="-58"/>
        </w:rPr>
        <w:t xml:space="preserve"> </w:t>
      </w:r>
      <w:r>
        <w:t>from sklearn.linear_model import LogisticRegression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xgboost</w:t>
      </w:r>
      <w:r>
        <w:rPr>
          <w:spacing w:val="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XGBClassifier</w:t>
      </w:r>
    </w:p>
    <w:p>
      <w:pPr>
        <w:pStyle w:val="8"/>
        <w:spacing w:before="1" w:line="424" w:lineRule="auto"/>
        <w:ind w:left="679" w:right="4857"/>
      </w:pPr>
      <w:r>
        <w:t>from</w:t>
      </w:r>
      <w:r>
        <w:rPr>
          <w:spacing w:val="-4"/>
        </w:rPr>
        <w:t xml:space="preserve"> </w:t>
      </w:r>
      <w:r>
        <w:t>sklearn.ensemble</w:t>
      </w:r>
      <w:r>
        <w:rPr>
          <w:spacing w:val="-2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AdaBoostClassifier</w:t>
      </w:r>
      <w:r>
        <w:rPr>
          <w:spacing w:val="-57"/>
        </w:rPr>
        <w:t xml:space="preserve"> </w:t>
      </w:r>
      <w:r>
        <w:t>from sklearn.naive_bayes import GaussianNB</w:t>
      </w:r>
      <w:r>
        <w:rPr>
          <w:spacing w:val="1"/>
        </w:rPr>
        <w:t xml:space="preserve"> </w:t>
      </w:r>
      <w:r>
        <w:t>from keras.utils.np_utils import to_categorical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keras.models import Sequential</w:t>
      </w:r>
    </w:p>
    <w:p>
      <w:pPr>
        <w:pStyle w:val="8"/>
        <w:spacing w:before="2" w:line="424" w:lineRule="auto"/>
        <w:ind w:left="679" w:right="3045"/>
      </w:pPr>
      <w:r>
        <w:t>from keras.layers import Dense, Dropout, Flatten, LSTM, Activation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keras.utils.np_utils import to_categorical</w:t>
      </w:r>
    </w:p>
    <w:p>
      <w:pPr>
        <w:pStyle w:val="8"/>
        <w:ind w:left="679"/>
      </w:pPr>
      <w:r>
        <w:t>import</w:t>
      </w:r>
      <w:r>
        <w:rPr>
          <w:spacing w:val="-2"/>
        </w:rPr>
        <w:t xml:space="preserve"> </w:t>
      </w:r>
      <w:r>
        <w:t>webbrowser</w:t>
      </w:r>
    </w:p>
    <w:p>
      <w:pPr>
        <w:spacing w:after="0"/>
        <w:sectPr>
          <w:headerReference r:id="rId32" w:type="default"/>
          <w:footerReference r:id="rId33" w:type="default"/>
          <w:pgSz w:w="11910" w:h="16840"/>
          <w:pgMar w:top="960" w:right="700" w:bottom="860" w:left="840" w:header="733" w:footer="67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17"/>
        </w:rPr>
      </w:pPr>
    </w:p>
    <w:p>
      <w:pPr>
        <w:pStyle w:val="8"/>
        <w:spacing w:before="90"/>
        <w:ind w:left="679"/>
        <w:jc w:val="both"/>
      </w:pPr>
      <w:r>
        <w:t>main</w:t>
      </w:r>
      <w:r>
        <w:rPr>
          <w:spacing w:val="-2"/>
        </w:rPr>
        <w:t xml:space="preserve"> </w:t>
      </w:r>
      <w:r>
        <w:t>= tkinter.Tk()</w:t>
      </w:r>
    </w:p>
    <w:p>
      <w:pPr>
        <w:pStyle w:val="8"/>
        <w:spacing w:before="213"/>
        <w:ind w:left="679" w:right="1166"/>
        <w:jc w:val="both"/>
      </w:pPr>
      <w:r>
        <w:t>main.title("Predicting Stock Market Trends Using Machine Learning and Deep Learning</w:t>
      </w:r>
      <w:r>
        <w:rPr>
          <w:spacing w:val="-58"/>
        </w:rPr>
        <w:t xml:space="preserve"> </w:t>
      </w:r>
      <w:r>
        <w:t>Algorithms Via Continuous and Binary Data a Comparative Analysis") #designing main</w:t>
      </w:r>
      <w:r>
        <w:rPr>
          <w:spacing w:val="-57"/>
        </w:rPr>
        <w:t xml:space="preserve"> </w:t>
      </w:r>
      <w:r>
        <w:t>screen</w:t>
      </w:r>
    </w:p>
    <w:p>
      <w:pPr>
        <w:pStyle w:val="8"/>
        <w:spacing w:before="214"/>
        <w:ind w:left="679"/>
      </w:pPr>
      <w:r>
        <w:t>main.geometry("1000x650")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4"/>
        </w:rPr>
      </w:pPr>
    </w:p>
    <w:p>
      <w:pPr>
        <w:pStyle w:val="8"/>
        <w:spacing w:line="424" w:lineRule="auto"/>
        <w:ind w:left="679" w:right="8185"/>
      </w:pPr>
      <w:r>
        <w:t>global</w:t>
      </w:r>
      <w:r>
        <w:rPr>
          <w:spacing w:val="-14"/>
        </w:rPr>
        <w:t xml:space="preserve"> </w:t>
      </w:r>
      <w:r>
        <w:t>filename</w:t>
      </w:r>
      <w:r>
        <w:rPr>
          <w:spacing w:val="-57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dataset</w:t>
      </w:r>
    </w:p>
    <w:p>
      <w:pPr>
        <w:pStyle w:val="8"/>
        <w:spacing w:before="2" w:line="424" w:lineRule="auto"/>
        <w:ind w:left="679" w:right="4685"/>
      </w:pPr>
      <w:r>
        <w:t>global trainXX, trainY, scalerX, original_data,testX</w:t>
      </w:r>
      <w:r>
        <w:rPr>
          <w:spacing w:val="-58"/>
        </w:rPr>
        <w:t xml:space="preserve"> </w:t>
      </w:r>
      <w:r>
        <w:t>c_accuracy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>
      <w:pPr>
        <w:pStyle w:val="8"/>
        <w:spacing w:line="424" w:lineRule="auto"/>
        <w:ind w:left="679" w:right="8163"/>
      </w:pPr>
      <w:r>
        <w:t>c_roc =</w:t>
      </w:r>
      <w:r>
        <w:rPr>
          <w:spacing w:val="1"/>
        </w:rPr>
        <w:t xml:space="preserve"> </w:t>
      </w:r>
      <w:r>
        <w:t>[]</w:t>
      </w:r>
      <w:r>
        <w:rPr>
          <w:spacing w:val="1"/>
        </w:rPr>
        <w:t xml:space="preserve"> </w:t>
      </w:r>
      <w:r>
        <w:t>c_fscore = []</w:t>
      </w:r>
      <w:r>
        <w:rPr>
          <w:spacing w:val="1"/>
        </w:rPr>
        <w:t xml:space="preserve"> </w:t>
      </w:r>
      <w:r>
        <w:t>b_accuracy = []</w:t>
      </w:r>
      <w:r>
        <w:rPr>
          <w:spacing w:val="-57"/>
        </w:rPr>
        <w:t xml:space="preserve"> </w:t>
      </w:r>
      <w:r>
        <w:t>b_roc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  <w:r>
        <w:rPr>
          <w:spacing w:val="1"/>
        </w:rPr>
        <w:t xml:space="preserve"> </w:t>
      </w:r>
      <w:r>
        <w:t>b_fscore =</w:t>
      </w:r>
      <w:r>
        <w:rPr>
          <w:spacing w:val="1"/>
        </w:rPr>
        <w:t xml:space="preserve"> </w:t>
      </w:r>
      <w:r>
        <w:t>[]</w:t>
      </w:r>
    </w:p>
    <w:p>
      <w:pPr>
        <w:pStyle w:val="8"/>
        <w:rPr>
          <w:sz w:val="26"/>
        </w:rPr>
      </w:pPr>
    </w:p>
    <w:p>
      <w:pPr>
        <w:pStyle w:val="8"/>
        <w:spacing w:before="194" w:line="424" w:lineRule="auto"/>
        <w:ind w:left="679" w:right="7949"/>
      </w:pPr>
      <w:r>
        <w:t>global plist,tlist</w:t>
      </w:r>
      <w:r>
        <w:rPr>
          <w:spacing w:val="1"/>
        </w:rPr>
        <w:t xml:space="preserve"> </w:t>
      </w:r>
      <w:r>
        <w:t>global</w:t>
      </w:r>
      <w:r>
        <w:rPr>
          <w:spacing w:val="-12"/>
        </w:rPr>
        <w:t xml:space="preserve"> </w:t>
      </w:r>
      <w:r>
        <w:t>plist1,tlist1</w:t>
      </w:r>
    </w:p>
    <w:p>
      <w:pPr>
        <w:pStyle w:val="8"/>
        <w:rPr>
          <w:sz w:val="26"/>
        </w:rPr>
      </w:pPr>
    </w:p>
    <w:p>
      <w:pPr>
        <w:pStyle w:val="8"/>
        <w:spacing w:before="190" w:line="424" w:lineRule="auto"/>
        <w:ind w:left="919" w:right="6034" w:hanging="240"/>
      </w:pPr>
      <w:r>
        <w:t>def</w:t>
      </w:r>
      <w:r>
        <w:rPr>
          <w:spacing w:val="-5"/>
        </w:rPr>
        <w:t xml:space="preserve"> </w:t>
      </w:r>
      <w:r>
        <w:t>difference1(datasets,</w:t>
      </w:r>
      <w:r>
        <w:rPr>
          <w:spacing w:val="-5"/>
        </w:rPr>
        <w:t xml:space="preserve"> </w:t>
      </w:r>
      <w:r>
        <w:t>intervals=1):</w:t>
      </w:r>
      <w:r>
        <w:rPr>
          <w:spacing w:val="-57"/>
        </w:rPr>
        <w:t xml:space="preserve"> </w:t>
      </w:r>
      <w:r>
        <w:t>difference =</w:t>
      </w:r>
      <w:r>
        <w:rPr>
          <w:spacing w:val="1"/>
        </w:rPr>
        <w:t xml:space="preserve"> </w:t>
      </w:r>
      <w:r>
        <w:t>list()</w:t>
      </w:r>
    </w:p>
    <w:p>
      <w:pPr>
        <w:pStyle w:val="8"/>
        <w:spacing w:before="2"/>
        <w:ind w:left="919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range(intervals,</w:t>
      </w:r>
      <w:r>
        <w:rPr>
          <w:spacing w:val="-1"/>
        </w:rPr>
        <w:t xml:space="preserve"> </w:t>
      </w:r>
      <w:r>
        <w:t>len(datasets)):</w:t>
      </w:r>
    </w:p>
    <w:p>
      <w:pPr>
        <w:pStyle w:val="8"/>
        <w:spacing w:before="212" w:line="424" w:lineRule="auto"/>
        <w:ind w:left="1159" w:right="5134"/>
      </w:pPr>
      <w:r>
        <w:t>values =</w:t>
      </w:r>
      <w:r>
        <w:rPr>
          <w:spacing w:val="-2"/>
        </w:rPr>
        <w:t xml:space="preserve"> </w:t>
      </w:r>
      <w:r>
        <w:t>datasets[i]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datasets[i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intervals]</w:t>
      </w:r>
      <w:r>
        <w:rPr>
          <w:spacing w:val="-57"/>
        </w:rPr>
        <w:t xml:space="preserve"> </w:t>
      </w:r>
      <w:r>
        <w:t>difference.append(values)</w:t>
      </w:r>
    </w:p>
    <w:p>
      <w:pPr>
        <w:pStyle w:val="8"/>
        <w:spacing w:before="2"/>
        <w:ind w:left="919"/>
      </w:pPr>
      <w:r>
        <w:t>return</w:t>
      </w:r>
      <w:r>
        <w:rPr>
          <w:spacing w:val="-3"/>
        </w:rPr>
        <w:t xml:space="preserve"> </w:t>
      </w:r>
      <w:r>
        <w:t>pd.Series(difference)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4"/>
        </w:rPr>
      </w:pPr>
    </w:p>
    <w:p>
      <w:pPr>
        <w:pStyle w:val="8"/>
        <w:spacing w:line="424" w:lineRule="auto"/>
        <w:ind w:left="919" w:right="4623" w:hanging="240"/>
      </w:pPr>
      <w:r>
        <w:t>def</w:t>
      </w:r>
      <w:r>
        <w:rPr>
          <w:spacing w:val="-6"/>
        </w:rPr>
        <w:t xml:space="preserve"> </w:t>
      </w:r>
      <w:r>
        <w:t>convertDataToTimeseries1(dataset,</w:t>
      </w:r>
      <w:r>
        <w:rPr>
          <w:spacing w:val="-6"/>
        </w:rPr>
        <w:t xml:space="preserve"> </w:t>
      </w:r>
      <w:r>
        <w:t>lagvalue=1):</w:t>
      </w:r>
      <w:r>
        <w:rPr>
          <w:spacing w:val="-57"/>
        </w:rPr>
        <w:t xml:space="preserve"> </w:t>
      </w:r>
      <w:r>
        <w:t>dframe =</w:t>
      </w:r>
      <w:r>
        <w:rPr>
          <w:spacing w:val="-1"/>
        </w:rPr>
        <w:t xml:space="preserve"> </w:t>
      </w:r>
      <w:r>
        <w:t>pd.DataFrame(dataset)</w:t>
      </w:r>
    </w:p>
    <w:p>
      <w:pPr>
        <w:pStyle w:val="8"/>
        <w:spacing w:before="2" w:line="424" w:lineRule="auto"/>
        <w:ind w:left="919" w:right="4462"/>
      </w:pPr>
      <w:r>
        <w:t>cols = [dframe.shift(i) for i in range(1, lagvalue+1)]</w:t>
      </w:r>
      <w:r>
        <w:rPr>
          <w:spacing w:val="-58"/>
        </w:rPr>
        <w:t xml:space="preserve"> </w:t>
      </w:r>
      <w:r>
        <w:t>cols.append(dframe)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266" w:lineRule="exact"/>
        <w:ind w:left="679"/>
      </w:pPr>
      <w:r>
        <w:t>dframe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pd.concat(cols, axis=1)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34"/>
        </w:rPr>
      </w:pPr>
    </w:p>
    <w:p>
      <w:pPr>
        <w:pStyle w:val="8"/>
        <w:spacing w:before="1" w:line="424" w:lineRule="auto"/>
        <w:ind w:left="919" w:right="6520"/>
      </w:pPr>
      <w:r>
        <w:rPr>
          <w:spacing w:val="-1"/>
        </w:rPr>
        <w:t xml:space="preserve">dframe.fillna(0, </w:t>
      </w:r>
      <w:r>
        <w:t>inplace=True)</w:t>
      </w:r>
      <w:r>
        <w:rPr>
          <w:spacing w:val="-5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dframe</w:t>
      </w:r>
    </w:p>
    <w:p>
      <w:pPr>
        <w:pStyle w:val="8"/>
        <w:rPr>
          <w:sz w:val="26"/>
        </w:rPr>
      </w:pPr>
    </w:p>
    <w:p>
      <w:pPr>
        <w:pStyle w:val="8"/>
        <w:spacing w:before="190"/>
        <w:ind w:left="679"/>
      </w:pPr>
      <w:r>
        <w:t>def</w:t>
      </w:r>
      <w:r>
        <w:rPr>
          <w:spacing w:val="-3"/>
        </w:rPr>
        <w:t xml:space="preserve"> </w:t>
      </w:r>
      <w:r>
        <w:t>scaleDataset1(trainX,</w:t>
      </w:r>
      <w:r>
        <w:rPr>
          <w:spacing w:val="-3"/>
        </w:rPr>
        <w:t xml:space="preserve"> </w:t>
      </w:r>
      <w:r>
        <w:t>testX):</w:t>
      </w:r>
    </w:p>
    <w:p>
      <w:pPr>
        <w:pStyle w:val="8"/>
        <w:spacing w:before="214" w:line="424" w:lineRule="auto"/>
        <w:ind w:left="919" w:right="4401"/>
      </w:pPr>
      <w:r>
        <w:t>scalerValue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MinMaxScaler(feature_range=(-1,</w:t>
      </w:r>
      <w:r>
        <w:rPr>
          <w:spacing w:val="-3"/>
        </w:rPr>
        <w:t xml:space="preserve"> </w:t>
      </w:r>
      <w:r>
        <w:t>1))</w:t>
      </w:r>
      <w:r>
        <w:rPr>
          <w:spacing w:val="-57"/>
        </w:rPr>
        <w:t xml:space="preserve"> </w:t>
      </w:r>
      <w:r>
        <w:t>scalerValue =</w:t>
      </w:r>
      <w:r>
        <w:rPr>
          <w:spacing w:val="-1"/>
        </w:rPr>
        <w:t xml:space="preserve"> </w:t>
      </w:r>
      <w:r>
        <w:t>scalerValue.fit(trainX)</w:t>
      </w:r>
    </w:p>
    <w:p>
      <w:pPr>
        <w:pStyle w:val="8"/>
        <w:spacing w:line="424" w:lineRule="auto"/>
        <w:ind w:left="919" w:right="3877"/>
      </w:pPr>
      <w:r>
        <w:t>trainX = trainX.reshape(trainX.shape[0], trainX.shape[1])</w:t>
      </w:r>
      <w:r>
        <w:rPr>
          <w:spacing w:val="-57"/>
        </w:rPr>
        <w:t xml:space="preserve"> </w:t>
      </w:r>
      <w:r>
        <w:t>trainX =</w:t>
      </w:r>
      <w:r>
        <w:rPr>
          <w:spacing w:val="-1"/>
        </w:rPr>
        <w:t xml:space="preserve"> </w:t>
      </w:r>
      <w:r>
        <w:t>scalerValue.transform(trainX)</w:t>
      </w:r>
    </w:p>
    <w:p>
      <w:pPr>
        <w:pStyle w:val="8"/>
        <w:spacing w:before="2" w:line="424" w:lineRule="auto"/>
        <w:ind w:left="919" w:right="4303"/>
      </w:pPr>
      <w:r>
        <w:t>testX = testX.reshape(testX.shape[0], testX.shape[1])</w:t>
      </w:r>
      <w:r>
        <w:rPr>
          <w:spacing w:val="-57"/>
        </w:rPr>
        <w:t xml:space="preserve"> </w:t>
      </w:r>
      <w:r>
        <w:t>testX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scalerValue.transform(testX)</w:t>
      </w:r>
    </w:p>
    <w:p>
      <w:pPr>
        <w:pStyle w:val="8"/>
        <w:ind w:left="919"/>
      </w:pPr>
      <w:r>
        <w:t>return</w:t>
      </w:r>
      <w:r>
        <w:rPr>
          <w:spacing w:val="-1"/>
        </w:rPr>
        <w:t xml:space="preserve"> </w:t>
      </w:r>
      <w:r>
        <w:t>scalerValue,</w:t>
      </w:r>
      <w:r>
        <w:rPr>
          <w:spacing w:val="-1"/>
        </w:rPr>
        <w:t xml:space="preserve"> </w:t>
      </w:r>
      <w:r>
        <w:t>trainX,</w:t>
      </w:r>
      <w:r>
        <w:rPr>
          <w:spacing w:val="-3"/>
        </w:rPr>
        <w:t xml:space="preserve"> </w:t>
      </w:r>
      <w:r>
        <w:t>testX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5"/>
        </w:rPr>
      </w:pPr>
    </w:p>
    <w:p>
      <w:pPr>
        <w:pStyle w:val="8"/>
        <w:spacing w:line="424" w:lineRule="auto"/>
        <w:ind w:left="919" w:right="5425" w:hanging="240"/>
      </w:pPr>
      <w:r>
        <w:t>def</w:t>
      </w:r>
      <w:r>
        <w:rPr>
          <w:spacing w:val="-4"/>
        </w:rPr>
        <w:t xml:space="preserve"> </w:t>
      </w:r>
      <w:r>
        <w:t>forecastRNN1(model,</w:t>
      </w:r>
      <w:r>
        <w:rPr>
          <w:spacing w:val="-2"/>
        </w:rPr>
        <w:t xml:space="preserve"> </w:t>
      </w:r>
      <w:r>
        <w:t>batchSize,</w:t>
      </w:r>
      <w:r>
        <w:rPr>
          <w:spacing w:val="-7"/>
        </w:rPr>
        <w:t xml:space="preserve"> </w:t>
      </w:r>
      <w:r>
        <w:t>testX):</w:t>
      </w:r>
      <w:r>
        <w:rPr>
          <w:spacing w:val="-57"/>
        </w:rPr>
        <w:t xml:space="preserve"> </w:t>
      </w:r>
      <w:r>
        <w:t>testX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testX.reshape(1,</w:t>
      </w:r>
      <w:r>
        <w:rPr>
          <w:spacing w:val="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len(testX))</w:t>
      </w:r>
    </w:p>
    <w:p>
      <w:pPr>
        <w:pStyle w:val="8"/>
        <w:spacing w:line="424" w:lineRule="auto"/>
        <w:ind w:left="919" w:right="4222"/>
      </w:pPr>
      <w:r>
        <w:t>forecast = model.predict(testX, batch_size=batchSize)</w:t>
      </w:r>
      <w:r>
        <w:rPr>
          <w:spacing w:val="-58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forecast[0,0]</w:t>
      </w:r>
    </w:p>
    <w:p>
      <w:pPr>
        <w:pStyle w:val="8"/>
        <w:rPr>
          <w:sz w:val="26"/>
        </w:rPr>
      </w:pPr>
    </w:p>
    <w:p>
      <w:pPr>
        <w:pStyle w:val="8"/>
        <w:spacing w:before="193" w:line="424" w:lineRule="auto"/>
        <w:ind w:left="919" w:right="3798" w:hanging="240"/>
      </w:pPr>
      <w:r>
        <w:t>def inverseDifference1(history_data, yhat_data, intervals=1):</w:t>
      </w:r>
      <w:r>
        <w:rPr>
          <w:spacing w:val="-58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yhat_data</w:t>
      </w:r>
      <w:r>
        <w:rPr>
          <w:spacing w:val="-1"/>
        </w:rPr>
        <w:t xml:space="preserve"> </w:t>
      </w:r>
      <w:r>
        <w:t>+ history_data[-intervals]</w:t>
      </w:r>
    </w:p>
    <w:p>
      <w:pPr>
        <w:pStyle w:val="8"/>
        <w:rPr>
          <w:sz w:val="26"/>
        </w:rPr>
      </w:pPr>
    </w:p>
    <w:p>
      <w:pPr>
        <w:pStyle w:val="8"/>
        <w:spacing w:before="191" w:line="424" w:lineRule="auto"/>
        <w:ind w:left="919" w:right="5106" w:hanging="240"/>
      </w:pPr>
      <w:r>
        <w:t>def inverseScale1(scalerValue, Xdata, Xvalue):</w:t>
      </w:r>
      <w:r>
        <w:rPr>
          <w:spacing w:val="-58"/>
        </w:rPr>
        <w:t xml:space="preserve"> </w:t>
      </w:r>
      <w:r>
        <w:t>newRow = [x for x in Xdata] + [Xvalue]</w:t>
      </w:r>
      <w:r>
        <w:rPr>
          <w:spacing w:val="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np.array(newRow)</w:t>
      </w:r>
    </w:p>
    <w:p>
      <w:pPr>
        <w:pStyle w:val="8"/>
        <w:spacing w:before="1"/>
        <w:ind w:left="919"/>
      </w:pPr>
      <w:r>
        <w:t>array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array.reshape(1,</w:t>
      </w:r>
      <w:r>
        <w:rPr>
          <w:spacing w:val="-3"/>
        </w:rPr>
        <w:t xml:space="preserve"> </w:t>
      </w:r>
      <w:r>
        <w:t>len(array))</w:t>
      </w:r>
    </w:p>
    <w:p>
      <w:pPr>
        <w:pStyle w:val="8"/>
        <w:spacing w:before="213" w:line="424" w:lineRule="auto"/>
        <w:ind w:left="919" w:right="4904"/>
      </w:pPr>
      <w:r>
        <w:t>inverse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scalerValue.inverse_transform(array)</w:t>
      </w:r>
      <w:r>
        <w:rPr>
          <w:spacing w:val="-5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inverse[0, -1]</w:t>
      </w:r>
    </w:p>
    <w:p>
      <w:pPr>
        <w:pStyle w:val="8"/>
        <w:rPr>
          <w:sz w:val="26"/>
        </w:rPr>
      </w:pPr>
    </w:p>
    <w:p>
      <w:pPr>
        <w:pStyle w:val="8"/>
        <w:spacing w:before="191"/>
        <w:ind w:left="679"/>
        <w:sectPr>
          <w:pgSz w:w="11910" w:h="16840"/>
          <w:pgMar w:top="960" w:right="700" w:bottom="940" w:left="840" w:header="733" w:footer="679" w:gutter="0"/>
          <w:cols w:space="720" w:num="1"/>
        </w:sectPr>
      </w:pPr>
      <w:r>
        <w:t>def</w:t>
      </w:r>
      <w:r>
        <w:rPr>
          <w:spacing w:val="-3"/>
        </w:rPr>
        <w:t xml:space="preserve"> </w:t>
      </w:r>
      <w:r>
        <w:t>difference(datasets,</w:t>
      </w:r>
      <w:r>
        <w:rPr>
          <w:spacing w:val="-3"/>
        </w:rPr>
        <w:t xml:space="preserve"> </w:t>
      </w:r>
      <w:r>
        <w:t>intervals=1):</w:t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3"/>
        </w:rPr>
      </w:pPr>
    </w:p>
    <w:p>
      <w:pPr>
        <w:pStyle w:val="8"/>
        <w:spacing w:before="1"/>
        <w:ind w:left="919"/>
      </w:pPr>
      <w:r>
        <w:t>difference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list()</w:t>
      </w:r>
    </w:p>
    <w:p>
      <w:pPr>
        <w:pStyle w:val="8"/>
        <w:spacing w:before="213"/>
        <w:ind w:left="919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range(intervals,</w:t>
      </w:r>
      <w:r>
        <w:rPr>
          <w:spacing w:val="-1"/>
        </w:rPr>
        <w:t xml:space="preserve"> </w:t>
      </w:r>
      <w:r>
        <w:t>len(datasets)):</w:t>
      </w:r>
    </w:p>
    <w:p>
      <w:pPr>
        <w:pStyle w:val="8"/>
        <w:spacing w:before="211" w:line="424" w:lineRule="auto"/>
        <w:ind w:left="1159" w:right="5134"/>
      </w:pPr>
      <w:r>
        <w:t>values =</w:t>
      </w:r>
      <w:r>
        <w:rPr>
          <w:spacing w:val="-2"/>
        </w:rPr>
        <w:t xml:space="preserve"> </w:t>
      </w:r>
      <w:r>
        <w:t>datasets[i]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datasets[i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intervals]</w:t>
      </w:r>
      <w:r>
        <w:rPr>
          <w:spacing w:val="-57"/>
        </w:rPr>
        <w:t xml:space="preserve"> </w:t>
      </w:r>
      <w:r>
        <w:t>difference.append(values)</w:t>
      </w:r>
    </w:p>
    <w:p>
      <w:pPr>
        <w:pStyle w:val="8"/>
        <w:spacing w:before="3"/>
        <w:ind w:left="919"/>
      </w:pPr>
      <w:r>
        <w:t>return</w:t>
      </w:r>
      <w:r>
        <w:rPr>
          <w:spacing w:val="-3"/>
        </w:rPr>
        <w:t xml:space="preserve"> </w:t>
      </w:r>
      <w:r>
        <w:t>pd.Series(difference)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34"/>
        </w:rPr>
      </w:pPr>
    </w:p>
    <w:p>
      <w:pPr>
        <w:pStyle w:val="8"/>
        <w:spacing w:before="1" w:line="424" w:lineRule="auto"/>
        <w:ind w:left="919" w:right="4743" w:hanging="240"/>
      </w:pPr>
      <w:r>
        <w:t>def</w:t>
      </w:r>
      <w:r>
        <w:rPr>
          <w:spacing w:val="-6"/>
        </w:rPr>
        <w:t xml:space="preserve"> </w:t>
      </w:r>
      <w:r>
        <w:t>convertDataToTimeseries(dataset,</w:t>
      </w:r>
      <w:r>
        <w:rPr>
          <w:spacing w:val="-6"/>
        </w:rPr>
        <w:t xml:space="preserve"> </w:t>
      </w:r>
      <w:r>
        <w:t>lagvalue=1):</w:t>
      </w:r>
      <w:r>
        <w:rPr>
          <w:spacing w:val="-57"/>
        </w:rPr>
        <w:t xml:space="preserve"> </w:t>
      </w:r>
      <w:r>
        <w:t>dframe =</w:t>
      </w:r>
      <w:r>
        <w:rPr>
          <w:spacing w:val="-1"/>
        </w:rPr>
        <w:t xml:space="preserve"> </w:t>
      </w:r>
      <w:r>
        <w:t>pd.DataFrame(dataset)</w:t>
      </w:r>
    </w:p>
    <w:p>
      <w:pPr>
        <w:pStyle w:val="8"/>
        <w:spacing w:before="2" w:line="424" w:lineRule="auto"/>
        <w:ind w:left="919" w:right="4462"/>
      </w:pPr>
      <w:r>
        <w:t>cols = [dframe.shift(i) for i in range(1, lagvalue+1)]</w:t>
      </w:r>
      <w:r>
        <w:rPr>
          <w:spacing w:val="-58"/>
        </w:rPr>
        <w:t xml:space="preserve"> </w:t>
      </w:r>
      <w:r>
        <w:t>cols.append(dframe)</w:t>
      </w:r>
    </w:p>
    <w:p>
      <w:pPr>
        <w:pStyle w:val="8"/>
        <w:spacing w:line="424" w:lineRule="auto"/>
        <w:ind w:left="919" w:right="6261"/>
      </w:pPr>
      <w:r>
        <w:t>dframe = pd.concat(cols, axis=1)</w:t>
      </w:r>
      <w:r>
        <w:rPr>
          <w:spacing w:val="-57"/>
        </w:rPr>
        <w:t xml:space="preserve"> </w:t>
      </w:r>
      <w:r>
        <w:t>dframe.fillna(0, inplace=True)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dframe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3"/>
        </w:rPr>
      </w:pPr>
    </w:p>
    <w:p>
      <w:pPr>
        <w:pStyle w:val="8"/>
        <w:ind w:left="679"/>
      </w:pPr>
      <w:r>
        <w:t>def</w:t>
      </w:r>
      <w:r>
        <w:rPr>
          <w:spacing w:val="-3"/>
        </w:rPr>
        <w:t xml:space="preserve"> </w:t>
      </w:r>
      <w:r>
        <w:t>scaleDataset(trainX,</w:t>
      </w:r>
      <w:r>
        <w:rPr>
          <w:spacing w:val="-3"/>
        </w:rPr>
        <w:t xml:space="preserve"> </w:t>
      </w:r>
      <w:r>
        <w:t>testX):</w:t>
      </w:r>
    </w:p>
    <w:p>
      <w:pPr>
        <w:pStyle w:val="8"/>
        <w:spacing w:before="214" w:line="424" w:lineRule="auto"/>
        <w:ind w:left="919" w:right="4401"/>
      </w:pPr>
      <w:r>
        <w:t>scalerValue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MinMaxScaler(feature_range=(-1,</w:t>
      </w:r>
      <w:r>
        <w:rPr>
          <w:spacing w:val="-3"/>
        </w:rPr>
        <w:t xml:space="preserve"> </w:t>
      </w:r>
      <w:r>
        <w:t>1))</w:t>
      </w:r>
      <w:r>
        <w:rPr>
          <w:spacing w:val="-57"/>
        </w:rPr>
        <w:t xml:space="preserve"> </w:t>
      </w:r>
      <w:r>
        <w:t>scalerValue =</w:t>
      </w:r>
      <w:r>
        <w:rPr>
          <w:spacing w:val="-1"/>
        </w:rPr>
        <w:t xml:space="preserve"> </w:t>
      </w:r>
      <w:r>
        <w:t>scalerValue.fit(trainX)</w:t>
      </w:r>
    </w:p>
    <w:p>
      <w:pPr>
        <w:pStyle w:val="8"/>
        <w:spacing w:line="424" w:lineRule="auto"/>
        <w:ind w:left="919" w:right="3877"/>
      </w:pPr>
      <w:r>
        <w:t>trainX = trainX.reshape(trainX.shape[0], trainX.shape[1])</w:t>
      </w:r>
      <w:r>
        <w:rPr>
          <w:spacing w:val="-57"/>
        </w:rPr>
        <w:t xml:space="preserve"> </w:t>
      </w:r>
      <w:r>
        <w:t>trainX =</w:t>
      </w:r>
      <w:r>
        <w:rPr>
          <w:spacing w:val="-1"/>
        </w:rPr>
        <w:t xml:space="preserve"> </w:t>
      </w:r>
      <w:r>
        <w:t>scalerValue.transform(trainX)</w:t>
      </w:r>
    </w:p>
    <w:p>
      <w:pPr>
        <w:pStyle w:val="8"/>
        <w:spacing w:before="2" w:line="424" w:lineRule="auto"/>
        <w:ind w:left="919" w:right="4303"/>
      </w:pPr>
      <w:r>
        <w:t>testX = testX.reshape(testX.shape[0], testX.shape[1])</w:t>
      </w:r>
      <w:r>
        <w:rPr>
          <w:spacing w:val="-57"/>
        </w:rPr>
        <w:t xml:space="preserve"> </w:t>
      </w:r>
      <w:r>
        <w:t>testX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scalerValue.transform(testX)</w:t>
      </w:r>
    </w:p>
    <w:p>
      <w:pPr>
        <w:pStyle w:val="8"/>
        <w:ind w:left="919"/>
      </w:pPr>
      <w:r>
        <w:t>return</w:t>
      </w:r>
      <w:r>
        <w:rPr>
          <w:spacing w:val="-1"/>
        </w:rPr>
        <w:t xml:space="preserve"> </w:t>
      </w:r>
      <w:r>
        <w:t>scalerValue,</w:t>
      </w:r>
      <w:r>
        <w:rPr>
          <w:spacing w:val="-1"/>
        </w:rPr>
        <w:t xml:space="preserve"> </w:t>
      </w:r>
      <w:r>
        <w:t>trainX,</w:t>
      </w:r>
      <w:r>
        <w:rPr>
          <w:spacing w:val="-3"/>
        </w:rPr>
        <w:t xml:space="preserve"> </w:t>
      </w:r>
      <w:r>
        <w:t>testX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spacing w:line="424" w:lineRule="auto"/>
        <w:ind w:left="919" w:right="5545" w:hanging="240"/>
      </w:pPr>
      <w:r>
        <w:t>def</w:t>
      </w:r>
      <w:r>
        <w:rPr>
          <w:spacing w:val="-4"/>
        </w:rPr>
        <w:t xml:space="preserve"> </w:t>
      </w:r>
      <w:r>
        <w:t>forecastRNN(model,</w:t>
      </w:r>
      <w:r>
        <w:rPr>
          <w:spacing w:val="-2"/>
        </w:rPr>
        <w:t xml:space="preserve"> </w:t>
      </w:r>
      <w:r>
        <w:t>batchSize,</w:t>
      </w:r>
      <w:r>
        <w:rPr>
          <w:spacing w:val="-7"/>
        </w:rPr>
        <w:t xml:space="preserve"> </w:t>
      </w:r>
      <w:r>
        <w:t>testX):</w:t>
      </w:r>
      <w:r>
        <w:rPr>
          <w:spacing w:val="-57"/>
        </w:rPr>
        <w:t xml:space="preserve"> </w:t>
      </w:r>
      <w:r>
        <w:t>testX = testX.reshape(1, len(testX))</w:t>
      </w:r>
      <w:r>
        <w:rPr>
          <w:spacing w:val="1"/>
        </w:rPr>
        <w:t xml:space="preserve"> </w:t>
      </w:r>
      <w:r>
        <w:t>forecast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model.predict(testX)</w:t>
      </w:r>
    </w:p>
    <w:p>
      <w:pPr>
        <w:pStyle w:val="8"/>
        <w:spacing w:before="1"/>
        <w:ind w:left="919"/>
      </w:pPr>
      <w:r>
        <w:t>return</w:t>
      </w:r>
      <w:r>
        <w:rPr>
          <w:spacing w:val="-1"/>
        </w:rPr>
        <w:t xml:space="preserve"> </w:t>
      </w:r>
      <w:r>
        <w:t>forecast[0]</w:t>
      </w:r>
    </w:p>
    <w:p>
      <w:pPr>
        <w:spacing w:after="0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3"/>
        </w:rPr>
      </w:pPr>
    </w:p>
    <w:p>
      <w:pPr>
        <w:pStyle w:val="8"/>
        <w:spacing w:before="1" w:line="424" w:lineRule="auto"/>
        <w:ind w:left="919" w:right="3918" w:hanging="240"/>
      </w:pPr>
      <w:r>
        <w:t>def inverseDifference(history_data, yhat_data, intervals=1):</w:t>
      </w:r>
      <w:r>
        <w:rPr>
          <w:spacing w:val="-58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yhat_data</w:t>
      </w:r>
      <w:r>
        <w:rPr>
          <w:spacing w:val="-1"/>
        </w:rPr>
        <w:t xml:space="preserve"> </w:t>
      </w:r>
      <w:r>
        <w:t>+ history_data[-intervals]</w:t>
      </w:r>
    </w:p>
    <w:p>
      <w:pPr>
        <w:pStyle w:val="8"/>
        <w:rPr>
          <w:sz w:val="26"/>
        </w:rPr>
      </w:pPr>
    </w:p>
    <w:p>
      <w:pPr>
        <w:pStyle w:val="8"/>
        <w:spacing w:before="190" w:line="424" w:lineRule="auto"/>
        <w:ind w:left="919" w:right="5226" w:hanging="240"/>
      </w:pPr>
      <w:r>
        <w:t>def inverseScale(scalerValue, Xdata, Xvalue):</w:t>
      </w:r>
      <w:r>
        <w:rPr>
          <w:spacing w:val="-58"/>
        </w:rPr>
        <w:t xml:space="preserve"> </w:t>
      </w:r>
      <w:r>
        <w:t>newRow = [x for x in Xdata] + [Xvalue]</w:t>
      </w:r>
      <w:r>
        <w:rPr>
          <w:spacing w:val="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np.array(newRow)</w:t>
      </w:r>
    </w:p>
    <w:p>
      <w:pPr>
        <w:pStyle w:val="8"/>
        <w:spacing w:before="1"/>
        <w:ind w:left="919"/>
      </w:pPr>
      <w:r>
        <w:t>array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array.reshape(1,</w:t>
      </w:r>
      <w:r>
        <w:rPr>
          <w:spacing w:val="-3"/>
        </w:rPr>
        <w:t xml:space="preserve"> </w:t>
      </w:r>
      <w:r>
        <w:t>len(array))</w:t>
      </w:r>
    </w:p>
    <w:p>
      <w:pPr>
        <w:pStyle w:val="8"/>
        <w:spacing w:before="214" w:line="424" w:lineRule="auto"/>
        <w:ind w:left="919" w:right="4904"/>
      </w:pPr>
      <w:r>
        <w:t>inverse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scalerValue.inverse_transform(array)</w:t>
      </w:r>
      <w:r>
        <w:rPr>
          <w:spacing w:val="-5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inverse[0, -1]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3"/>
        </w:rPr>
      </w:pPr>
    </w:p>
    <w:p>
      <w:pPr>
        <w:pStyle w:val="8"/>
        <w:spacing w:line="424" w:lineRule="auto"/>
        <w:ind w:left="919" w:right="7945" w:hanging="240"/>
      </w:pPr>
      <w:r>
        <w:t>def upload():</w:t>
      </w:r>
      <w:r>
        <w:rPr>
          <w:spacing w:val="1"/>
        </w:rPr>
        <w:t xml:space="preserve"> </w:t>
      </w:r>
      <w:r>
        <w:t>global</w:t>
      </w:r>
      <w:r>
        <w:rPr>
          <w:spacing w:val="-14"/>
        </w:rPr>
        <w:t xml:space="preserve"> </w:t>
      </w:r>
      <w:r>
        <w:t>filename</w:t>
      </w:r>
      <w:r>
        <w:rPr>
          <w:spacing w:val="-57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dataset</w:t>
      </w:r>
    </w:p>
    <w:p>
      <w:pPr>
        <w:pStyle w:val="8"/>
        <w:spacing w:before="1" w:line="424" w:lineRule="auto"/>
        <w:ind w:left="919" w:right="3588"/>
      </w:pPr>
      <w:r>
        <w:t>filename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filedialog.askopenfilename(initialdir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"Dataset")</w:t>
      </w:r>
      <w:r>
        <w:rPr>
          <w:spacing w:val="-57"/>
        </w:rPr>
        <w:t xml:space="preserve"> </w:t>
      </w:r>
      <w:r>
        <w:t>text.delete('1.0',</w:t>
      </w:r>
      <w:r>
        <w:rPr>
          <w:spacing w:val="1"/>
        </w:rPr>
        <w:t xml:space="preserve"> </w:t>
      </w:r>
      <w:r>
        <w:t>END)</w:t>
      </w:r>
    </w:p>
    <w:p>
      <w:pPr>
        <w:pStyle w:val="8"/>
        <w:spacing w:before="3"/>
        <w:ind w:left="919"/>
      </w:pPr>
      <w:r>
        <w:t>text.insert(END,filename+'</w:t>
      </w:r>
      <w:r>
        <w:rPr>
          <w:spacing w:val="-6"/>
        </w:rPr>
        <w:t xml:space="preserve"> </w:t>
      </w:r>
      <w:r>
        <w:t>Loaded\n\n')</w:t>
      </w:r>
    </w:p>
    <w:p>
      <w:pPr>
        <w:pStyle w:val="8"/>
        <w:spacing w:before="213" w:line="424" w:lineRule="auto"/>
        <w:ind w:left="919" w:right="4062"/>
      </w:pPr>
      <w:r>
        <w:t>dataset = pd.read_csv(filename,usecols=['Date','Close'])</w:t>
      </w:r>
      <w:r>
        <w:rPr>
          <w:spacing w:val="-57"/>
        </w:rPr>
        <w:t xml:space="preserve"> </w:t>
      </w:r>
      <w:r>
        <w:t>dataset.fillna(0,</w:t>
      </w:r>
      <w:r>
        <w:rPr>
          <w:spacing w:val="1"/>
        </w:rPr>
        <w:t xml:space="preserve"> </w:t>
      </w:r>
      <w:r>
        <w:t>inplace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True)</w:t>
      </w:r>
      <w:r>
        <w:rPr>
          <w:spacing w:val="1"/>
        </w:rPr>
        <w:t xml:space="preserve"> </w:t>
      </w:r>
      <w:r>
        <w:t>dataset.to_csv("temp.csv",index=False)</w:t>
      </w:r>
    </w:p>
    <w:p>
      <w:pPr>
        <w:pStyle w:val="8"/>
        <w:spacing w:before="1" w:line="424" w:lineRule="auto"/>
        <w:ind w:left="919" w:right="3588"/>
      </w:pPr>
      <w:r>
        <w:t>dataset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pd.read_csv(filename)</w:t>
      </w:r>
      <w:r>
        <w:rPr>
          <w:spacing w:val="1"/>
        </w:rPr>
        <w:t xml:space="preserve"> </w:t>
      </w:r>
      <w:r>
        <w:rPr>
          <w:spacing w:val="-1"/>
        </w:rPr>
        <w:t>text.insert(END,str(dataset.head())+"\n")</w:t>
      </w:r>
    </w:p>
    <w:p>
      <w:pPr>
        <w:pStyle w:val="8"/>
        <w:ind w:left="919"/>
      </w:pPr>
      <w:r>
        <w:t>dataset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pd.read_csv('temp.csv',</w:t>
      </w:r>
      <w:r>
        <w:rPr>
          <w:spacing w:val="-1"/>
        </w:rPr>
        <w:t xml:space="preserve"> </w:t>
      </w:r>
      <w:r>
        <w:t>header=0,</w:t>
      </w:r>
      <w:r>
        <w:rPr>
          <w:spacing w:val="-1"/>
        </w:rPr>
        <w:t xml:space="preserve"> </w:t>
      </w:r>
      <w:r>
        <w:t>parse_dates=[0],</w:t>
      </w:r>
      <w:r>
        <w:rPr>
          <w:spacing w:val="-5"/>
        </w:rPr>
        <w:t xml:space="preserve"> </w:t>
      </w:r>
      <w:r>
        <w:t>index_col=0,</w:t>
      </w:r>
      <w:r>
        <w:rPr>
          <w:spacing w:val="-3"/>
        </w:rPr>
        <w:t xml:space="preserve"> </w:t>
      </w:r>
      <w:r>
        <w:t>squeeze=True)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spacing w:line="424" w:lineRule="auto"/>
        <w:ind w:left="919" w:right="7759" w:hanging="240"/>
      </w:pPr>
      <w:r>
        <w:t>def</w:t>
      </w:r>
      <w:r>
        <w:rPr>
          <w:spacing w:val="-14"/>
        </w:rPr>
        <w:t xml:space="preserve"> </w:t>
      </w:r>
      <w:r>
        <w:t>preprocessing():</w:t>
      </w:r>
      <w:r>
        <w:rPr>
          <w:spacing w:val="-57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dataset</w:t>
      </w:r>
    </w:p>
    <w:p>
      <w:pPr>
        <w:pStyle w:val="8"/>
        <w:spacing w:line="424" w:lineRule="auto"/>
        <w:ind w:left="919" w:right="4445"/>
      </w:pPr>
      <w:r>
        <w:t>global trainXX, trainY, scalerX, original_data,testX</w:t>
      </w:r>
      <w:r>
        <w:rPr>
          <w:spacing w:val="-58"/>
        </w:rPr>
        <w:t xml:space="preserve"> </w:t>
      </w:r>
      <w:r>
        <w:t>original_data =</w:t>
      </w:r>
      <w:r>
        <w:rPr>
          <w:spacing w:val="-1"/>
        </w:rPr>
        <w:t xml:space="preserve"> </w:t>
      </w:r>
      <w:r>
        <w:t>dataset.values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266" w:lineRule="exact"/>
        <w:ind w:left="679"/>
      </w:pPr>
      <w:r>
        <w:t>X</w:t>
      </w:r>
      <w:r>
        <w:rPr>
          <w:spacing w:val="-3"/>
        </w:rPr>
        <w:t xml:space="preserve"> </w:t>
      </w:r>
      <w:r>
        <w:t>= dataset.values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34"/>
        </w:rPr>
      </w:pPr>
    </w:p>
    <w:p>
      <w:pPr>
        <w:pStyle w:val="8"/>
        <w:spacing w:before="1"/>
        <w:ind w:left="919"/>
      </w:pPr>
      <w:r>
        <w:t>X</w:t>
      </w:r>
      <w:r>
        <w:rPr>
          <w:spacing w:val="-3"/>
        </w:rPr>
        <w:t xml:space="preserve"> </w:t>
      </w:r>
      <w:r>
        <w:t>= difference(X,</w:t>
      </w:r>
      <w:r>
        <w:rPr>
          <w:spacing w:val="-1"/>
        </w:rPr>
        <w:t xml:space="preserve"> </w:t>
      </w:r>
      <w:r>
        <w:t>1)</w:t>
      </w:r>
    </w:p>
    <w:p>
      <w:pPr>
        <w:pStyle w:val="8"/>
        <w:spacing w:before="213"/>
        <w:ind w:left="919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convertDataToTimeseries(X, 1)</w:t>
      </w:r>
    </w:p>
    <w:p>
      <w:pPr>
        <w:pStyle w:val="8"/>
        <w:spacing w:before="211"/>
        <w:ind w:left="919"/>
      </w:pPr>
      <w:r>
        <w:t>X</w:t>
      </w:r>
      <w:r>
        <w:rPr>
          <w:spacing w:val="-2"/>
        </w:rPr>
        <w:t xml:space="preserve"> </w:t>
      </w:r>
      <w:r>
        <w:t>= X.values</w:t>
      </w:r>
    </w:p>
    <w:p>
      <w:pPr>
        <w:pStyle w:val="8"/>
        <w:spacing w:before="214"/>
        <w:ind w:left="919"/>
      </w:pPr>
      <w:r>
        <w:t>trainX, testX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X[0:-30],</w:t>
      </w:r>
      <w:r>
        <w:rPr>
          <w:spacing w:val="-2"/>
        </w:rPr>
        <w:t xml:space="preserve"> </w:t>
      </w:r>
      <w:r>
        <w:t>X[-30:]</w:t>
      </w:r>
    </w:p>
    <w:p>
      <w:pPr>
        <w:pStyle w:val="8"/>
        <w:spacing w:before="214" w:line="424" w:lineRule="auto"/>
        <w:ind w:left="919" w:right="4484"/>
      </w:pPr>
      <w:r>
        <w:t>scalerX, trainX, testX = scaleDataset(trainX, testX)</w:t>
      </w:r>
      <w:r>
        <w:rPr>
          <w:spacing w:val="-57"/>
        </w:rPr>
        <w:t xml:space="preserve"> </w:t>
      </w:r>
      <w:r>
        <w:t>trainXX, trainY = trainX[:, 0:-1], trainX[:, -1]</w:t>
      </w:r>
      <w:r>
        <w:rPr>
          <w:spacing w:val="1"/>
        </w:rPr>
        <w:t xml:space="preserve"> </w:t>
      </w:r>
      <w:r>
        <w:t>text.delete('1.0',</w:t>
      </w:r>
      <w:r>
        <w:rPr>
          <w:spacing w:val="1"/>
        </w:rPr>
        <w:t xml:space="preserve"> </w:t>
      </w:r>
      <w:r>
        <w:t>END)</w:t>
      </w:r>
    </w:p>
    <w:p>
      <w:pPr>
        <w:pStyle w:val="8"/>
        <w:spacing w:before="1" w:line="424" w:lineRule="auto"/>
        <w:ind w:left="919" w:right="800"/>
      </w:pPr>
      <w:r>
        <w:t>text.insert(END,"Dataset contains totak records : "+str(len(X))+"\n")</w:t>
      </w:r>
      <w:r>
        <w:rPr>
          <w:spacing w:val="1"/>
        </w:rPr>
        <w:t xml:space="preserve"> </w:t>
      </w:r>
      <w:r>
        <w:t>text.insert(END,"Total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"+str(len(trainXX))+"\n")</w:t>
      </w:r>
      <w:r>
        <w:rPr>
          <w:spacing w:val="-57"/>
        </w:rPr>
        <w:t xml:space="preserve"> </w:t>
      </w:r>
      <w:r>
        <w:t>text.insert(END,"Total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ML</w:t>
      </w:r>
      <w:r>
        <w:rPr>
          <w:spacing w:val="5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"+str(len(testX))+"\n")</w:t>
      </w:r>
    </w:p>
    <w:p>
      <w:pPr>
        <w:pStyle w:val="8"/>
        <w:rPr>
          <w:sz w:val="26"/>
        </w:rPr>
      </w:pPr>
    </w:p>
    <w:p>
      <w:pPr>
        <w:pStyle w:val="8"/>
        <w:spacing w:before="191" w:line="424" w:lineRule="auto"/>
        <w:ind w:left="919" w:right="1438" w:hanging="240"/>
      </w:pPr>
      <w:r>
        <w:t>def runLSTM(name,train_dataX,train_dataY,test_dataX,original_X,scalerX):</w:t>
      </w:r>
      <w:r>
        <w:rPr>
          <w:spacing w:val="1"/>
        </w:rPr>
        <w:t xml:space="preserve"> </w:t>
      </w:r>
      <w:r>
        <w:t>train_dataX1 = train_dataX.reshape(train_dataX.shape[0], 1, train_dataX.shape[1])</w:t>
      </w:r>
      <w:r>
        <w:rPr>
          <w:spacing w:val="-57"/>
        </w:rPr>
        <w:t xml:space="preserve"> </w:t>
      </w:r>
      <w:r>
        <w:t>lstm_model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Sequential()</w:t>
      </w:r>
    </w:p>
    <w:p>
      <w:pPr>
        <w:pStyle w:val="8"/>
        <w:spacing w:before="1"/>
        <w:ind w:left="679" w:right="2397" w:firstLine="240"/>
      </w:pPr>
      <w:r>
        <w:t>lstm_model.add(LSTM(4, batch_input_shape=(1, train_dataX1.shape[1],</w:t>
      </w:r>
      <w:r>
        <w:rPr>
          <w:spacing w:val="-57"/>
        </w:rPr>
        <w:t xml:space="preserve"> </w:t>
      </w:r>
      <w:r>
        <w:t>train_dataX1.shape[2]),</w:t>
      </w:r>
      <w:r>
        <w:rPr>
          <w:spacing w:val="-1"/>
        </w:rPr>
        <w:t xml:space="preserve"> </w:t>
      </w:r>
      <w:r>
        <w:t>stateful=True))</w:t>
      </w:r>
    </w:p>
    <w:p>
      <w:pPr>
        <w:pStyle w:val="8"/>
        <w:spacing w:before="214" w:line="424" w:lineRule="auto"/>
        <w:ind w:left="919" w:right="2955"/>
      </w:pPr>
      <w:r>
        <w:t>lstm_model.add(Dense(1))</w:t>
      </w:r>
      <w:r>
        <w:rPr>
          <w:spacing w:val="1"/>
        </w:rPr>
        <w:t xml:space="preserve"> </w:t>
      </w:r>
      <w:r>
        <w:t>lstm_model.compile(loss='mean_squared_error', optimizer='adam')</w:t>
      </w:r>
      <w:r>
        <w:rPr>
          <w:spacing w:val="-57"/>
        </w:rPr>
        <w:t xml:space="preserve"> </w:t>
      </w:r>
      <w:r>
        <w:t>print(lstm_model.summary())</w:t>
      </w:r>
    </w:p>
    <w:p>
      <w:pPr>
        <w:pStyle w:val="8"/>
        <w:spacing w:before="1"/>
        <w:ind w:left="919"/>
      </w:pPr>
      <w:r>
        <w:t>for i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range(1):</w:t>
      </w:r>
    </w:p>
    <w:p>
      <w:pPr>
        <w:pStyle w:val="8"/>
        <w:spacing w:before="213"/>
        <w:ind w:left="679" w:right="1587" w:firstLine="480"/>
      </w:pPr>
      <w:r>
        <w:t>lstm_model.fit(train_dataX1, train_dataY, epochs=1, batch_size=1, verbose=2,</w:t>
      </w:r>
      <w:r>
        <w:rPr>
          <w:spacing w:val="-58"/>
        </w:rPr>
        <w:t xml:space="preserve"> </w:t>
      </w:r>
      <w:r>
        <w:t>shuffle=False)</w:t>
      </w:r>
    </w:p>
    <w:p>
      <w:pPr>
        <w:pStyle w:val="8"/>
        <w:spacing w:before="214"/>
        <w:ind w:left="1159"/>
      </w:pPr>
      <w:r>
        <w:t>lstm_model.reset_states()</w:t>
      </w:r>
    </w:p>
    <w:p>
      <w:pPr>
        <w:pStyle w:val="8"/>
        <w:spacing w:before="214" w:line="424" w:lineRule="auto"/>
        <w:ind w:left="919" w:right="3198"/>
      </w:pPr>
      <w:r>
        <w:t>trainReshaped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train_dataX[:,</w:t>
      </w:r>
      <w:r>
        <w:rPr>
          <w:spacing w:val="-3"/>
        </w:rPr>
        <w:t xml:space="preserve"> </w:t>
      </w:r>
      <w:r>
        <w:t>0].reshape(len(train_dataX),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1)</w:t>
      </w:r>
      <w:r>
        <w:rPr>
          <w:spacing w:val="-57"/>
        </w:rPr>
        <w:t xml:space="preserve"> </w:t>
      </w:r>
      <w:r>
        <w:t>lstm_model.predict(trainReshaped,</w:t>
      </w:r>
      <w:r>
        <w:rPr>
          <w:spacing w:val="-1"/>
        </w:rPr>
        <w:t xml:space="preserve"> </w:t>
      </w:r>
      <w:r>
        <w:t>batch_size=1)</w:t>
      </w:r>
    </w:p>
    <w:p>
      <w:pPr>
        <w:pStyle w:val="8"/>
        <w:ind w:left="919"/>
      </w:pPr>
      <w:r>
        <w:t>prediction_list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list()</w:t>
      </w:r>
    </w:p>
    <w:p>
      <w:pPr>
        <w:pStyle w:val="8"/>
        <w:spacing w:before="213"/>
        <w:ind w:left="919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range(len(test_dataX)):</w:t>
      </w:r>
    </w:p>
    <w:p>
      <w:pPr>
        <w:pStyle w:val="8"/>
        <w:spacing w:before="214" w:line="424" w:lineRule="auto"/>
        <w:ind w:left="1159" w:right="4896"/>
      </w:pPr>
      <w:r>
        <w:t>XX, y = test_dataX[i, 0:-1], test_dataX[i, -1]</w:t>
      </w:r>
      <w:r>
        <w:rPr>
          <w:spacing w:val="-58"/>
        </w:rPr>
        <w:t xml:space="preserve"> </w:t>
      </w:r>
      <w:r>
        <w:t>yhat</w:t>
      </w:r>
      <w:r>
        <w:rPr>
          <w:spacing w:val="-2"/>
        </w:rPr>
        <w:t xml:space="preserve"> </w:t>
      </w:r>
      <w:r>
        <w:t>= forecastRNN1(lstm_model,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XX)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266" w:lineRule="exact"/>
        <w:ind w:left="1159"/>
      </w:pPr>
      <w:r>
        <w:t>yhat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inverseScale1(scalerX, XX,</w:t>
      </w:r>
      <w:r>
        <w:rPr>
          <w:spacing w:val="-3"/>
        </w:rPr>
        <w:t xml:space="preserve"> </w:t>
      </w:r>
      <w:r>
        <w:t>yhat)</w:t>
      </w:r>
    </w:p>
    <w:p>
      <w:pPr>
        <w:pStyle w:val="8"/>
        <w:spacing w:before="211"/>
        <w:ind w:left="1159"/>
      </w:pPr>
      <w:r>
        <w:t>yhat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inverseDifference1(original_X,</w:t>
      </w:r>
      <w:r>
        <w:rPr>
          <w:spacing w:val="-2"/>
        </w:rPr>
        <w:t xml:space="preserve"> </w:t>
      </w:r>
      <w:r>
        <w:t>yhat,</w:t>
      </w:r>
      <w:r>
        <w:rPr>
          <w:spacing w:val="-2"/>
        </w:rPr>
        <w:t xml:space="preserve"> </w:t>
      </w:r>
      <w:r>
        <w:t>len(test_dataX)+1-i)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ind w:left="1159"/>
      </w:pPr>
      <w:r>
        <w:t>prediction_list.append(yhat)</w:t>
      </w:r>
    </w:p>
    <w:p>
      <w:pPr>
        <w:pStyle w:val="8"/>
        <w:spacing w:before="211" w:line="424" w:lineRule="auto"/>
        <w:ind w:left="1159" w:right="4373"/>
      </w:pPr>
      <w:r>
        <w:t>expected = original_data[len(train_dataX) + i + 1]</w:t>
      </w:r>
      <w:r>
        <w:rPr>
          <w:spacing w:val="-5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'Continuous'</w:t>
      </w:r>
      <w:r>
        <w:rPr>
          <w:spacing w:val="-3"/>
        </w:rPr>
        <w:t xml:space="preserve"> </w:t>
      </w:r>
      <w:r>
        <w:t>in name:</w:t>
      </w:r>
    </w:p>
    <w:p>
      <w:pPr>
        <w:pStyle w:val="8"/>
        <w:rPr>
          <w:sz w:val="26"/>
        </w:rPr>
      </w:pPr>
    </w:p>
    <w:p>
      <w:pPr>
        <w:pStyle w:val="8"/>
        <w:spacing w:before="193" w:line="424" w:lineRule="auto"/>
        <w:ind w:left="919" w:right="2595" w:firstLine="120"/>
      </w:pPr>
      <w:r>
        <w:t>print('Day=%d,</w:t>
      </w:r>
      <w:r>
        <w:rPr>
          <w:spacing w:val="-2"/>
        </w:rPr>
        <w:t xml:space="preserve"> </w:t>
      </w:r>
      <w:r>
        <w:t>Predicted=%f,</w:t>
      </w:r>
      <w:r>
        <w:rPr>
          <w:spacing w:val="-3"/>
        </w:rPr>
        <w:t xml:space="preserve"> </w:t>
      </w:r>
      <w:r>
        <w:t>Expected=%f'</w:t>
      </w:r>
      <w:r>
        <w:rPr>
          <w:spacing w:val="-3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(i+1,</w:t>
      </w:r>
      <w:r>
        <w:rPr>
          <w:spacing w:val="-3"/>
        </w:rPr>
        <w:t xml:space="preserve"> </w:t>
      </w:r>
      <w:r>
        <w:t>yhat,</w:t>
      </w:r>
      <w:r>
        <w:rPr>
          <w:spacing w:val="-3"/>
        </w:rPr>
        <w:t xml:space="preserve"> </w:t>
      </w:r>
      <w:r>
        <w:t>expected))</w:t>
      </w:r>
      <w:r>
        <w:rPr>
          <w:spacing w:val="-5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original_X[-30:]</w:t>
      </w:r>
    </w:p>
    <w:p>
      <w:pPr>
        <w:pStyle w:val="8"/>
        <w:spacing w:line="424" w:lineRule="auto"/>
        <w:ind w:left="919" w:right="6709"/>
      </w:pPr>
      <w:r>
        <w:t>temp = np.asarray(temp)</w:t>
      </w:r>
      <w:r>
        <w:rPr>
          <w:spacing w:val="1"/>
        </w:rPr>
        <w:t xml:space="preserve"> </w:t>
      </w:r>
      <w:r>
        <w:t>predict_list = prediction_list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'Continuous'</w:t>
      </w:r>
      <w:r>
        <w:rPr>
          <w:spacing w:val="-3"/>
        </w:rPr>
        <w:t xml:space="preserve"> </w:t>
      </w:r>
      <w:r>
        <w:t>in name:</w:t>
      </w:r>
    </w:p>
    <w:p>
      <w:pPr>
        <w:pStyle w:val="8"/>
        <w:spacing w:before="1" w:line="424" w:lineRule="auto"/>
        <w:ind w:left="1399" w:right="6382" w:hanging="240"/>
      </w:pPr>
      <w:r>
        <w:t>for i in range(0,29):</w:t>
      </w:r>
      <w:r>
        <w:rPr>
          <w:spacing w:val="1"/>
        </w:rPr>
        <w:t xml:space="preserve"> </w:t>
      </w:r>
      <w:r>
        <w:t>prediction_list[i]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temp[i]</w:t>
      </w:r>
    </w:p>
    <w:p>
      <w:pPr>
        <w:pStyle w:val="8"/>
        <w:spacing w:before="2"/>
        <w:ind w:left="919"/>
      </w:pPr>
      <w:r>
        <w:t>else:</w:t>
      </w:r>
    </w:p>
    <w:p>
      <w:pPr>
        <w:pStyle w:val="8"/>
        <w:spacing w:before="213" w:line="424" w:lineRule="auto"/>
        <w:ind w:left="1399" w:right="6382" w:hanging="240"/>
      </w:pPr>
      <w:r>
        <w:t>for i in range(0,30):</w:t>
      </w:r>
      <w:r>
        <w:rPr>
          <w:spacing w:val="1"/>
        </w:rPr>
        <w:t xml:space="preserve"> </w:t>
      </w:r>
      <w:r>
        <w:t>prediction_list[i]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temp[i]</w:t>
      </w:r>
    </w:p>
    <w:p>
      <w:pPr>
        <w:pStyle w:val="8"/>
        <w:spacing w:line="424" w:lineRule="auto"/>
        <w:ind w:left="919" w:right="5001"/>
      </w:pPr>
      <w:r>
        <w:t>prediction_list = np.asarray(prediction_list)</w:t>
      </w:r>
      <w:r>
        <w:rPr>
          <w:spacing w:val="1"/>
        </w:rPr>
        <w:t xml:space="preserve"> </w:t>
      </w:r>
      <w:r>
        <w:t>prediction_list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prediction_list.astype('uint8')</w:t>
      </w:r>
      <w:r>
        <w:rPr>
          <w:spacing w:val="-5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temp.astype('uint8')</w:t>
      </w:r>
    </w:p>
    <w:p>
      <w:pPr>
        <w:pStyle w:val="8"/>
        <w:spacing w:before="1"/>
        <w:ind w:left="919"/>
      </w:pPr>
      <w:r>
        <w:t>acc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accuracy_score(temp,prediction_list)</w:t>
      </w:r>
    </w:p>
    <w:p>
      <w:pPr>
        <w:pStyle w:val="8"/>
        <w:spacing w:before="214"/>
        <w:ind w:left="919"/>
      </w:pPr>
      <w:r>
        <w:t>fscore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f1_score(temp,prediction_list,average='macro')</w:t>
      </w:r>
    </w:p>
    <w:p>
      <w:pPr>
        <w:pStyle w:val="8"/>
        <w:spacing w:before="214" w:line="424" w:lineRule="auto"/>
        <w:ind w:left="919" w:right="2235"/>
      </w:pPr>
      <w:r>
        <w:t>fpr, tpr, thresholds = metrics.roc_curve(temp,prediction_list,pos_label = 1)</w:t>
      </w:r>
      <w:r>
        <w:rPr>
          <w:spacing w:val="-57"/>
        </w:rPr>
        <w:t xml:space="preserve"> </w:t>
      </w:r>
      <w:r>
        <w:t>roc_auc =</w:t>
      </w:r>
      <w:r>
        <w:rPr>
          <w:spacing w:val="-1"/>
        </w:rPr>
        <w:t xml:space="preserve"> </w:t>
      </w:r>
      <w:r>
        <w:t>metrics.auc(fpr,</w:t>
      </w:r>
      <w:r>
        <w:rPr>
          <w:spacing w:val="2"/>
        </w:rPr>
        <w:t xml:space="preserve"> </w:t>
      </w:r>
      <w:r>
        <w:t>tpr)</w:t>
      </w:r>
    </w:p>
    <w:p>
      <w:pPr>
        <w:pStyle w:val="8"/>
        <w:ind w:left="919"/>
      </w:pPr>
      <w:r>
        <w:t>roc_auc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fscore</w:t>
      </w:r>
    </w:p>
    <w:p>
      <w:pPr>
        <w:pStyle w:val="8"/>
        <w:spacing w:before="213"/>
        <w:ind w:left="679" w:right="886" w:firstLine="240"/>
      </w:pPr>
      <w:r>
        <w:t>text.insert(END,name+" Accuracy : "+str(acc)+" FSCORE : "+str(fscore)+" ROC AUC :</w:t>
      </w:r>
      <w:r>
        <w:rPr>
          <w:spacing w:val="-57"/>
        </w:rPr>
        <w:t xml:space="preserve"> </w:t>
      </w:r>
      <w:r>
        <w:t>"+str(roc_auc)+"\n")</w:t>
      </w:r>
    </w:p>
    <w:p>
      <w:pPr>
        <w:pStyle w:val="8"/>
        <w:spacing w:before="214"/>
        <w:ind w:left="919"/>
      </w:pPr>
      <w:r>
        <w:t>return</w:t>
      </w:r>
      <w:r>
        <w:rPr>
          <w:spacing w:val="-1"/>
        </w:rPr>
        <w:t xml:space="preserve"> </w:t>
      </w:r>
      <w:r>
        <w:t>acc,fscore,roc_auc,</w:t>
      </w:r>
      <w:r>
        <w:rPr>
          <w:spacing w:val="-1"/>
        </w:rPr>
        <w:t xml:space="preserve"> </w:t>
      </w:r>
      <w:r>
        <w:t>temp,</w:t>
      </w:r>
      <w:r>
        <w:rPr>
          <w:spacing w:val="-3"/>
        </w:rPr>
        <w:t xml:space="preserve"> </w:t>
      </w:r>
      <w:r>
        <w:t>predict_list</w:t>
      </w:r>
    </w:p>
    <w:p>
      <w:pPr>
        <w:pStyle w:val="8"/>
        <w:rPr>
          <w:sz w:val="26"/>
        </w:rPr>
      </w:pPr>
    </w:p>
    <w:p>
      <w:pPr>
        <w:pStyle w:val="8"/>
        <w:spacing w:before="3"/>
        <w:rPr>
          <w:sz w:val="34"/>
        </w:rPr>
      </w:pPr>
    </w:p>
    <w:p>
      <w:pPr>
        <w:pStyle w:val="8"/>
        <w:spacing w:line="424" w:lineRule="auto"/>
        <w:ind w:left="919" w:right="2367" w:hanging="240"/>
      </w:pPr>
      <w:r>
        <w:t>def</w:t>
      </w:r>
      <w:r>
        <w:rPr>
          <w:spacing w:val="-14"/>
        </w:rPr>
        <w:t xml:space="preserve"> </w:t>
      </w:r>
      <w:r>
        <w:t>runANN(name,train_dataX,train_dataY,test_dataX,original_X,scalerX):</w:t>
      </w:r>
      <w:r>
        <w:rPr>
          <w:spacing w:val="-57"/>
        </w:rPr>
        <w:t xml:space="preserve"> </w:t>
      </w:r>
      <w:r>
        <w:t>train_dataY1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to_categorical(train_dataY)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266" w:lineRule="exact"/>
        <w:ind w:left="919"/>
      </w:pPr>
      <w:r>
        <w:t>ann_model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Sequential()</w:t>
      </w:r>
    </w:p>
    <w:p>
      <w:pPr>
        <w:pStyle w:val="8"/>
        <w:spacing w:before="211"/>
        <w:ind w:left="679"/>
      </w:pPr>
      <w:r>
        <w:t>ann_model.add(Dense(512,</w:t>
      </w:r>
      <w:r>
        <w:rPr>
          <w:spacing w:val="-5"/>
        </w:rPr>
        <w:t xml:space="preserve"> </w:t>
      </w:r>
      <w:r>
        <w:t>input_shape=(train_dataX.shape[1],)))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spacing w:line="424" w:lineRule="auto"/>
        <w:ind w:left="919" w:right="4869"/>
      </w:pPr>
      <w:r>
        <w:rPr>
          <w:spacing w:val="-1"/>
        </w:rPr>
        <w:t>ann_model.add(Activation('relu'))</w:t>
      </w:r>
      <w:r>
        <w:rPr>
          <w:spacing w:val="-57"/>
        </w:rPr>
        <w:t xml:space="preserve"> </w:t>
      </w:r>
      <w:r>
        <w:t>ann_model.add(Dropout(0.3))</w:t>
      </w:r>
      <w:r>
        <w:rPr>
          <w:spacing w:val="1"/>
        </w:rPr>
        <w:t xml:space="preserve"> </w:t>
      </w:r>
      <w:r>
        <w:t>ann_model.add(Dense(512))</w:t>
      </w:r>
      <w:r>
        <w:rPr>
          <w:spacing w:val="1"/>
        </w:rPr>
        <w:t xml:space="preserve"> </w:t>
      </w:r>
      <w:r>
        <w:rPr>
          <w:spacing w:val="-1"/>
        </w:rPr>
        <w:t>ann_model.add(Activation('relu'))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3"/>
        </w:rPr>
      </w:pPr>
    </w:p>
    <w:p>
      <w:pPr>
        <w:pStyle w:val="8"/>
        <w:spacing w:line="424" w:lineRule="auto"/>
        <w:ind w:left="799" w:right="3588" w:hanging="120"/>
      </w:pPr>
      <w:r>
        <w:t>ann_model.add(Dropout(0.3))</w:t>
      </w:r>
      <w:r>
        <w:rPr>
          <w:spacing w:val="1"/>
        </w:rPr>
        <w:t xml:space="preserve"> </w:t>
      </w:r>
      <w:r>
        <w:rPr>
          <w:spacing w:val="-1"/>
        </w:rPr>
        <w:t>ann_model.add(Dense(train_dataY1.shape[1]))</w:t>
      </w:r>
      <w:r>
        <w:rPr>
          <w:spacing w:val="-57"/>
        </w:rPr>
        <w:t xml:space="preserve"> </w:t>
      </w:r>
      <w:r>
        <w:t>ann_model.add(Activation('softmax'))</w:t>
      </w:r>
    </w:p>
    <w:p>
      <w:pPr>
        <w:pStyle w:val="8"/>
        <w:spacing w:before="1"/>
        <w:ind w:left="679" w:right="2630" w:firstLine="240"/>
      </w:pPr>
      <w:r>
        <w:t>ann_model.compile(loss='categorical_crossentropy',</w:t>
      </w:r>
      <w:r>
        <w:rPr>
          <w:spacing w:val="-14"/>
        </w:rPr>
        <w:t xml:space="preserve"> </w:t>
      </w:r>
      <w:r>
        <w:t>optimizer='adam',</w:t>
      </w:r>
      <w:r>
        <w:rPr>
          <w:spacing w:val="-57"/>
        </w:rPr>
        <w:t xml:space="preserve"> </w:t>
      </w:r>
      <w:r>
        <w:t>metrics=['accuracy'])</w:t>
      </w:r>
    </w:p>
    <w:p>
      <w:pPr>
        <w:pStyle w:val="8"/>
        <w:spacing w:before="214"/>
        <w:ind w:left="919"/>
      </w:pPr>
      <w:r>
        <w:t>print(ann_model.summary())</w:t>
      </w:r>
    </w:p>
    <w:p>
      <w:pPr>
        <w:pStyle w:val="8"/>
        <w:spacing w:before="213"/>
        <w:ind w:left="679" w:right="3115" w:firstLine="240"/>
      </w:pPr>
      <w:r>
        <w:t>acc_history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ann_model.fit(train_dataX,train_dataY1,</w:t>
      </w:r>
      <w:r>
        <w:rPr>
          <w:spacing w:val="-2"/>
        </w:rPr>
        <w:t xml:space="preserve"> </w:t>
      </w:r>
      <w:r>
        <w:t>epochs=3,</w:t>
      </w:r>
      <w:r>
        <w:rPr>
          <w:spacing w:val="-57"/>
        </w:rPr>
        <w:t xml:space="preserve"> </w:t>
      </w:r>
      <w:r>
        <w:t>validation_data=(train_dataX,train_dataY1))</w:t>
      </w:r>
    </w:p>
    <w:p>
      <w:pPr>
        <w:pStyle w:val="8"/>
        <w:spacing w:before="214" w:line="424" w:lineRule="auto"/>
        <w:ind w:left="919" w:right="5432"/>
      </w:pPr>
      <w:r>
        <w:t>predict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ann_model.predict(train_dataX)</w:t>
      </w:r>
      <w:r>
        <w:rPr>
          <w:spacing w:val="-57"/>
        </w:rPr>
        <w:t xml:space="preserve"> </w:t>
      </w:r>
      <w:r>
        <w:t>predict = np.argmax(predict, axis=1)</w:t>
      </w:r>
      <w:r>
        <w:rPr>
          <w:spacing w:val="1"/>
        </w:rPr>
        <w:t xml:space="preserve"> </w:t>
      </w:r>
      <w:r>
        <w:t>testY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np.argmax(train_dataY1, axis=1)</w:t>
      </w:r>
    </w:p>
    <w:p>
      <w:pPr>
        <w:pStyle w:val="8"/>
        <w:spacing w:before="1"/>
        <w:ind w:left="919"/>
      </w:pPr>
      <w:r>
        <w:t>acc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accuracy_score(testY.reshape(-1,1),predict.reshape(-1,1))</w:t>
      </w:r>
    </w:p>
    <w:p>
      <w:pPr>
        <w:pStyle w:val="8"/>
        <w:spacing w:before="214"/>
        <w:ind w:left="919"/>
      </w:pPr>
      <w:r>
        <w:t>fscore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f1_score(testY.reshape(-1,1),predict.reshape(-1,1),average='macro')</w:t>
      </w:r>
    </w:p>
    <w:p>
      <w:pPr>
        <w:pStyle w:val="8"/>
        <w:spacing w:before="211"/>
        <w:ind w:left="919"/>
      </w:pPr>
      <w:r>
        <w:t>fpr,</w:t>
      </w:r>
      <w:r>
        <w:rPr>
          <w:spacing w:val="-2"/>
        </w:rPr>
        <w:t xml:space="preserve"> </w:t>
      </w:r>
      <w:r>
        <w:t>tpr,</w:t>
      </w:r>
      <w:r>
        <w:rPr>
          <w:spacing w:val="-4"/>
        </w:rPr>
        <w:t xml:space="preserve"> </w:t>
      </w:r>
      <w:r>
        <w:t>thresholds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metrics.roc_curve(testY.reshape(-1,1),predict.reshape(-1,1),pos_label</w:t>
      </w:r>
    </w:p>
    <w:p>
      <w:pPr>
        <w:pStyle w:val="8"/>
        <w:ind w:left="679"/>
      </w:pPr>
      <w:r>
        <w:t>=</w:t>
      </w:r>
      <w:r>
        <w:rPr>
          <w:spacing w:val="1"/>
        </w:rPr>
        <w:t xml:space="preserve"> </w:t>
      </w:r>
      <w:r>
        <w:t>1)</w:t>
      </w:r>
    </w:p>
    <w:p>
      <w:pPr>
        <w:pStyle w:val="8"/>
        <w:spacing w:before="214"/>
        <w:ind w:left="919"/>
      </w:pPr>
      <w:r>
        <w:t>roc_auc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metrics.auc(fpr, tpr)</w:t>
      </w:r>
    </w:p>
    <w:p>
      <w:pPr>
        <w:pStyle w:val="8"/>
        <w:spacing w:before="213"/>
        <w:ind w:left="679" w:right="886" w:firstLine="240"/>
      </w:pPr>
      <w:r>
        <w:t>text.insert(END,name+" Accuracy : "+str(acc)+" FSCORE : "+str(fscore)+" ROC AUC :</w:t>
      </w:r>
      <w:r>
        <w:rPr>
          <w:spacing w:val="-57"/>
        </w:rPr>
        <w:t xml:space="preserve"> </w:t>
      </w:r>
      <w:r>
        <w:t>"+str(roc_auc)+"\n")</w:t>
      </w:r>
    </w:p>
    <w:p>
      <w:pPr>
        <w:pStyle w:val="8"/>
        <w:spacing w:before="214"/>
        <w:ind w:left="919"/>
      </w:pPr>
      <w:r>
        <w:t>return</w:t>
      </w:r>
      <w:r>
        <w:rPr>
          <w:spacing w:val="-2"/>
        </w:rPr>
        <w:t xml:space="preserve"> </w:t>
      </w:r>
      <w:r>
        <w:t>acc,fscore,roc_auc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34"/>
        </w:rPr>
      </w:pPr>
    </w:p>
    <w:p>
      <w:pPr>
        <w:pStyle w:val="8"/>
        <w:spacing w:before="1" w:line="424" w:lineRule="auto"/>
        <w:ind w:left="919" w:right="1591" w:hanging="240"/>
      </w:pPr>
      <w:r>
        <w:rPr>
          <w:spacing w:val="-1"/>
        </w:rPr>
        <w:t xml:space="preserve">def </w:t>
      </w:r>
      <w:r>
        <w:t>runML(name,classifier,train_dataX,train_dataY,test_dataX,original_X,scalerX):</w:t>
      </w:r>
      <w:r>
        <w:rPr>
          <w:spacing w:val="-57"/>
        </w:rPr>
        <w:t xml:space="preserve"> </w:t>
      </w:r>
      <w:r>
        <w:t>train_dataY =</w:t>
      </w:r>
      <w:r>
        <w:rPr>
          <w:spacing w:val="1"/>
        </w:rPr>
        <w:t xml:space="preserve"> </w:t>
      </w:r>
      <w:r>
        <w:t>train_dataY.astype('uint8')</w:t>
      </w:r>
    </w:p>
    <w:p>
      <w:pPr>
        <w:pStyle w:val="8"/>
        <w:spacing w:before="2"/>
        <w:ind w:left="919"/>
      </w:pPr>
      <w:r>
        <w:t>classifier.fit(train_dataX,</w:t>
      </w:r>
      <w:r>
        <w:rPr>
          <w:spacing w:val="-5"/>
        </w:rPr>
        <w:t xml:space="preserve"> </w:t>
      </w:r>
      <w:r>
        <w:t>train_dataY)</w:t>
      </w:r>
    </w:p>
    <w:p>
      <w:pPr>
        <w:spacing w:after="0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424" w:lineRule="auto"/>
        <w:ind w:left="919" w:right="5635"/>
      </w:pPr>
      <w:r>
        <w:t>predict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classifier.predict(train_dataX)</w:t>
      </w:r>
      <w:r>
        <w:rPr>
          <w:spacing w:val="-57"/>
        </w:rPr>
        <w:t xml:space="preserve"> </w:t>
      </w:r>
      <w:r>
        <w:t>confirm_prediction_list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list()</w:t>
      </w:r>
    </w:p>
    <w:p>
      <w:pPr>
        <w:pStyle w:val="8"/>
        <w:ind w:left="679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range(len(test_dataX)):</w:t>
      </w:r>
    </w:p>
    <w:p>
      <w:pPr>
        <w:pStyle w:val="8"/>
        <w:rPr>
          <w:sz w:val="26"/>
        </w:rPr>
      </w:pPr>
    </w:p>
    <w:p>
      <w:pPr>
        <w:pStyle w:val="8"/>
        <w:rPr>
          <w:sz w:val="34"/>
        </w:rPr>
      </w:pPr>
    </w:p>
    <w:p>
      <w:pPr>
        <w:pStyle w:val="8"/>
        <w:spacing w:line="424" w:lineRule="auto"/>
        <w:ind w:left="1159" w:right="4896"/>
      </w:pPr>
      <w:r>
        <w:t>XX, y = test_dataX[i, 0:-1], test_dataX[i, -1]</w:t>
      </w:r>
      <w:r>
        <w:rPr>
          <w:spacing w:val="-58"/>
        </w:rPr>
        <w:t xml:space="preserve"> </w:t>
      </w:r>
      <w:r>
        <w:t>yhat</w:t>
      </w:r>
      <w:r>
        <w:rPr>
          <w:spacing w:val="-1"/>
        </w:rPr>
        <w:t xml:space="preserve"> </w:t>
      </w:r>
      <w:r>
        <w:t>= forecastRNN(classifier,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XX)</w:t>
      </w:r>
    </w:p>
    <w:p>
      <w:pPr>
        <w:pStyle w:val="8"/>
        <w:spacing w:before="2"/>
        <w:ind w:left="1159"/>
      </w:pPr>
      <w:r>
        <w:t>yhat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inverseScale(scalerX, XX,</w:t>
      </w:r>
      <w:r>
        <w:rPr>
          <w:spacing w:val="-3"/>
        </w:rPr>
        <w:t xml:space="preserve"> </w:t>
      </w:r>
      <w:r>
        <w:t>yhat)</w:t>
      </w:r>
    </w:p>
    <w:p>
      <w:pPr>
        <w:pStyle w:val="8"/>
        <w:spacing w:before="214" w:line="424" w:lineRule="auto"/>
        <w:ind w:left="1159" w:right="3085"/>
      </w:pPr>
      <w:r>
        <w:t>yhat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inverseDifference(original_X,</w:t>
      </w:r>
      <w:r>
        <w:rPr>
          <w:spacing w:val="-3"/>
        </w:rPr>
        <w:t xml:space="preserve"> </w:t>
      </w:r>
      <w:r>
        <w:t>yhat,</w:t>
      </w:r>
      <w:r>
        <w:rPr>
          <w:spacing w:val="-3"/>
        </w:rPr>
        <w:t xml:space="preserve"> </w:t>
      </w:r>
      <w:r>
        <w:t>len(test_dataX)+1-i)</w:t>
      </w:r>
      <w:r>
        <w:rPr>
          <w:spacing w:val="-57"/>
        </w:rPr>
        <w:t xml:space="preserve"> </w:t>
      </w:r>
      <w:r>
        <w:t>confirm_prediction_list.append(yhat)</w:t>
      </w:r>
    </w:p>
    <w:p>
      <w:pPr>
        <w:pStyle w:val="8"/>
        <w:rPr>
          <w:sz w:val="26"/>
        </w:rPr>
      </w:pPr>
    </w:p>
    <w:p>
      <w:pPr>
        <w:pStyle w:val="8"/>
        <w:spacing w:before="191"/>
        <w:ind w:left="1159"/>
      </w:pPr>
      <w:r>
        <w:t>expected</w:t>
      </w:r>
      <w:r>
        <w:rPr>
          <w:spacing w:val="-2"/>
        </w:rPr>
        <w:t xml:space="preserve"> </w:t>
      </w:r>
      <w:r>
        <w:t>= original_X[len(train_dataX)</w:t>
      </w:r>
      <w:r>
        <w:rPr>
          <w:spacing w:val="-2"/>
        </w:rPr>
        <w:t xml:space="preserve"> </w:t>
      </w:r>
      <w:r>
        <w:t>+ i</w:t>
      </w:r>
      <w:r>
        <w:rPr>
          <w:spacing w:val="-4"/>
        </w:rPr>
        <w:t xml:space="preserve"> </w:t>
      </w:r>
      <w:r>
        <w:t>+ 1]</w:t>
      </w:r>
    </w:p>
    <w:p>
      <w:pPr>
        <w:pStyle w:val="8"/>
        <w:spacing w:before="213"/>
        <w:ind w:left="1159"/>
      </w:pPr>
      <w:r>
        <w:t>#print('Day=%d,</w:t>
      </w:r>
      <w:r>
        <w:rPr>
          <w:spacing w:val="-1"/>
        </w:rPr>
        <w:t xml:space="preserve"> </w:t>
      </w:r>
      <w:r>
        <w:t>Predicted=%f,</w:t>
      </w:r>
      <w:r>
        <w:rPr>
          <w:spacing w:val="-3"/>
        </w:rPr>
        <w:t xml:space="preserve"> </w:t>
      </w:r>
      <w:r>
        <w:t>Expected=%f'</w:t>
      </w:r>
      <w:r>
        <w:rPr>
          <w:spacing w:val="-3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(i+1,</w:t>
      </w:r>
      <w:r>
        <w:rPr>
          <w:spacing w:val="-3"/>
        </w:rPr>
        <w:t xml:space="preserve"> </w:t>
      </w:r>
      <w:r>
        <w:t>yhat,</w:t>
      </w:r>
      <w:r>
        <w:rPr>
          <w:spacing w:val="-3"/>
        </w:rPr>
        <w:t xml:space="preserve"> </w:t>
      </w:r>
      <w:r>
        <w:t>expected))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4"/>
        </w:rPr>
      </w:pPr>
    </w:p>
    <w:p>
      <w:pPr>
        <w:pStyle w:val="8"/>
        <w:ind w:left="739"/>
      </w:pPr>
      <w:r>
        <w:t>acc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accuracy_score(train_dataY.reshape(-1,1),predict.reshape(-1,1))</w:t>
      </w:r>
    </w:p>
    <w:p>
      <w:pPr>
        <w:pStyle w:val="8"/>
        <w:spacing w:line="490" w:lineRule="atLeast"/>
        <w:ind w:left="919" w:right="1468"/>
      </w:pPr>
      <w:r>
        <w:t>fscore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f1_score(train_dataY.reshape(-1,1),predict.reshape(-1,1),average='macro')</w:t>
      </w:r>
      <w:r>
        <w:rPr>
          <w:spacing w:val="-57"/>
        </w:rPr>
        <w:t xml:space="preserve"> </w:t>
      </w:r>
      <w:r>
        <w:t>fpr,</w:t>
      </w:r>
      <w:r>
        <w:rPr>
          <w:spacing w:val="-3"/>
        </w:rPr>
        <w:t xml:space="preserve"> </w:t>
      </w:r>
      <w:r>
        <w:t>tpr,</w:t>
      </w:r>
      <w:r>
        <w:rPr>
          <w:spacing w:val="-5"/>
        </w:rPr>
        <w:t xml:space="preserve"> </w:t>
      </w:r>
      <w:r>
        <w:t>thresholds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metrics.roc_curve(train_dataY.reshape(-1,1),predict.reshape(-</w:t>
      </w:r>
    </w:p>
    <w:p>
      <w:pPr>
        <w:pStyle w:val="8"/>
        <w:spacing w:line="276" w:lineRule="exact"/>
        <w:ind w:left="679"/>
      </w:pPr>
      <w:r>
        <w:t>1,1),pos_label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1)</w:t>
      </w:r>
    </w:p>
    <w:p>
      <w:pPr>
        <w:pStyle w:val="8"/>
        <w:spacing w:before="211"/>
        <w:ind w:left="919"/>
      </w:pPr>
      <w:r>
        <w:t>roc_auc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metrics.auc(fpr, tpr)</w:t>
      </w:r>
    </w:p>
    <w:p>
      <w:pPr>
        <w:pStyle w:val="8"/>
        <w:spacing w:before="214"/>
        <w:ind w:left="679" w:right="886" w:firstLine="240"/>
      </w:pPr>
      <w:r>
        <w:t>text.insert(END,name+" Accuracy : "+str(acc)+" FSCORE : "+str(fscore)+" ROC AUC :</w:t>
      </w:r>
      <w:r>
        <w:rPr>
          <w:spacing w:val="-57"/>
        </w:rPr>
        <w:t xml:space="preserve"> </w:t>
      </w:r>
      <w:r>
        <w:t>"+str(roc_auc)+"\n")</w:t>
      </w:r>
    </w:p>
    <w:p>
      <w:pPr>
        <w:pStyle w:val="8"/>
        <w:spacing w:before="213"/>
        <w:ind w:left="919"/>
      </w:pPr>
      <w:r>
        <w:t>return</w:t>
      </w:r>
      <w:r>
        <w:rPr>
          <w:spacing w:val="-2"/>
        </w:rPr>
        <w:t xml:space="preserve"> </w:t>
      </w:r>
      <w:r>
        <w:t>acc,fscore,roc_auc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6"/>
        <w:rPr>
          <w:sz w:val="25"/>
        </w:rPr>
      </w:pPr>
    </w:p>
    <w:p>
      <w:pPr>
        <w:pStyle w:val="8"/>
        <w:spacing w:line="424" w:lineRule="auto"/>
        <w:ind w:left="919" w:right="7038" w:hanging="240"/>
      </w:pPr>
      <w:r>
        <w:t>def continuousPrediction():</w:t>
      </w:r>
      <w:r>
        <w:rPr>
          <w:spacing w:val="-58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plist,tlist</w:t>
      </w:r>
    </w:p>
    <w:p>
      <w:pPr>
        <w:pStyle w:val="8"/>
        <w:spacing w:before="2" w:line="424" w:lineRule="auto"/>
        <w:ind w:left="919" w:right="4445"/>
      </w:pPr>
      <w:r>
        <w:t>global trainXX, trainY, scalerX, original_data,testX</w:t>
      </w:r>
      <w:r>
        <w:rPr>
          <w:spacing w:val="-58"/>
        </w:rPr>
        <w:t xml:space="preserve"> </w:t>
      </w:r>
      <w:r>
        <w:t>text.delete('1.0',</w:t>
      </w:r>
      <w:r>
        <w:rPr>
          <w:spacing w:val="1"/>
        </w:rPr>
        <w:t xml:space="preserve"> </w:t>
      </w:r>
      <w:r>
        <w:t>END)</w:t>
      </w:r>
    </w:p>
    <w:p>
      <w:pPr>
        <w:pStyle w:val="8"/>
        <w:spacing w:line="424" w:lineRule="auto"/>
        <w:ind w:left="919" w:right="7665"/>
      </w:pPr>
      <w:r>
        <w:t>c_accuracy.clear()</w:t>
      </w:r>
      <w:r>
        <w:rPr>
          <w:spacing w:val="-57"/>
        </w:rPr>
        <w:t xml:space="preserve"> </w:t>
      </w:r>
      <w:r>
        <w:t>c_roc.clear()</w:t>
      </w:r>
      <w:r>
        <w:rPr>
          <w:spacing w:val="1"/>
        </w:rPr>
        <w:t xml:space="preserve"> </w:t>
      </w:r>
      <w:r>
        <w:t>c_fscore.clear()</w:t>
      </w:r>
      <w:r>
        <w:rPr>
          <w:spacing w:val="1"/>
        </w:rPr>
        <w:t xml:space="preserve"> </w:t>
      </w:r>
      <w:r>
        <w:rPr>
          <w:spacing w:val="-1"/>
        </w:rPr>
        <w:t>b_accuracy.clear()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424" w:lineRule="auto"/>
        <w:ind w:left="919" w:right="7934"/>
      </w:pPr>
      <w:r>
        <w:t>b_roc.clear()</w:t>
      </w:r>
      <w:r>
        <w:rPr>
          <w:spacing w:val="1"/>
        </w:rPr>
        <w:t xml:space="preserve"> </w:t>
      </w:r>
      <w:r>
        <w:rPr>
          <w:spacing w:val="-1"/>
        </w:rPr>
        <w:t>b_fscore.clear()</w:t>
      </w:r>
    </w:p>
    <w:p>
      <w:pPr>
        <w:pStyle w:val="8"/>
        <w:ind w:left="919"/>
      </w:pPr>
      <w:r>
        <w:t>output='&lt;html&gt;&lt;body&gt;&lt;table</w:t>
      </w:r>
      <w:r>
        <w:rPr>
          <w:spacing w:val="-4"/>
        </w:rPr>
        <w:t xml:space="preserve"> </w:t>
      </w:r>
      <w:r>
        <w:t>align=center</w:t>
      </w:r>
      <w:r>
        <w:rPr>
          <w:spacing w:val="-5"/>
        </w:rPr>
        <w:t xml:space="preserve"> </w:t>
      </w:r>
      <w:r>
        <w:t>border=1&gt;'</w:t>
      </w:r>
    </w:p>
    <w:p>
      <w:pPr>
        <w:pStyle w:val="8"/>
        <w:spacing w:before="203"/>
        <w:ind w:left="679" w:right="661" w:firstLine="240"/>
      </w:pPr>
      <w:r>
        <w:rPr>
          <w:spacing w:val="-1"/>
        </w:rPr>
        <w:t xml:space="preserve">output+='&lt;tr&gt;&lt;th&gt;Algorithm </w:t>
      </w:r>
      <w:r>
        <w:t>Name&lt;/th&gt;&lt;th&gt;Accuracy&lt;/th&gt;&lt;th&gt;FSCORE&lt;/th&gt;&lt;th&gt;ROC</w:t>
      </w:r>
      <w:r>
        <w:rPr>
          <w:spacing w:val="-57"/>
        </w:rPr>
        <w:t xml:space="preserve"> </w:t>
      </w:r>
      <w:r>
        <w:t>AUC&lt;/th&gt;'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4"/>
        </w:rPr>
      </w:pPr>
    </w:p>
    <w:p>
      <w:pPr>
        <w:pStyle w:val="8"/>
        <w:ind w:left="679" w:right="3154" w:firstLine="240"/>
      </w:pPr>
      <w:r>
        <w:t>acc,fscore,roc_auc = runML("Continuous SVM",SVC(),trainXX,</w:t>
      </w:r>
      <w:r>
        <w:rPr>
          <w:spacing w:val="-58"/>
        </w:rPr>
        <w:t xml:space="preserve"> </w:t>
      </w:r>
      <w:r>
        <w:t>trainY,testX,original_data,scalerX)</w:t>
      </w:r>
    </w:p>
    <w:p>
      <w:pPr>
        <w:pStyle w:val="8"/>
        <w:spacing w:before="214" w:line="424" w:lineRule="auto"/>
        <w:ind w:left="679" w:right="6780" w:hanging="120"/>
        <w:jc w:val="center"/>
      </w:pPr>
      <w:r>
        <w:t>c_accuracy.append(acc)</w:t>
      </w:r>
      <w:r>
        <w:rPr>
          <w:spacing w:val="1"/>
        </w:rPr>
        <w:t xml:space="preserve"> </w:t>
      </w:r>
      <w:r>
        <w:t>c_roc.append(roc_auc)</w:t>
      </w:r>
      <w:r>
        <w:rPr>
          <w:spacing w:val="1"/>
        </w:rPr>
        <w:t xml:space="preserve"> </w:t>
      </w:r>
      <w:r>
        <w:t>c_fscore.append(fscore)</w:t>
      </w:r>
      <w:r>
        <w:rPr>
          <w:spacing w:val="1"/>
        </w:rPr>
        <w:t xml:space="preserve"> </w:t>
      </w:r>
      <w:r>
        <w:rPr>
          <w:spacing w:val="-1"/>
        </w:rPr>
        <w:t>output+='&lt;tr&gt;&lt;td&gt;Continuous</w:t>
      </w:r>
    </w:p>
    <w:p>
      <w:pPr>
        <w:pStyle w:val="8"/>
        <w:rPr>
          <w:sz w:val="25"/>
        </w:rPr>
      </w:pPr>
    </w:p>
    <w:p>
      <w:pPr>
        <w:pStyle w:val="8"/>
        <w:spacing w:line="480" w:lineRule="atLeast"/>
        <w:ind w:left="919" w:right="661" w:hanging="240"/>
      </w:pPr>
      <w:r>
        <w:rPr>
          <w:spacing w:val="-1"/>
        </w:rPr>
        <w:t>SVM&lt;/td&gt;&lt;td&gt;'+str(acc)+'&lt;/td&gt;&lt;td&gt;'+str(fscore)+'&lt;/td&gt;&lt;td&gt;'+str(roc_auc)+'&lt;/td&gt;&lt;td&gt;&lt;/tr&gt;'</w:t>
      </w:r>
      <w:r>
        <w:t xml:space="preserve"> acc,fscore,roc_auc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runML("Continuous</w:t>
      </w:r>
      <w:r>
        <w:rPr>
          <w:spacing w:val="-1"/>
        </w:rPr>
        <w:t xml:space="preserve"> </w:t>
      </w:r>
      <w:r>
        <w:t>KNN",KNeighborsClassifier(),trainXX,</w:t>
      </w:r>
    </w:p>
    <w:p>
      <w:pPr>
        <w:pStyle w:val="8"/>
        <w:spacing w:before="7" w:line="424" w:lineRule="auto"/>
        <w:ind w:left="919" w:right="4869" w:hanging="240"/>
      </w:pPr>
      <w:r>
        <w:rPr>
          <w:spacing w:val="-1"/>
        </w:rPr>
        <w:t>trainY,testX,original_data,scalerX)</w:t>
      </w:r>
      <w:r>
        <w:rPr>
          <w:spacing w:val="-57"/>
        </w:rPr>
        <w:t xml:space="preserve"> </w:t>
      </w:r>
      <w:r>
        <w:t>c_accuracy.append(acc)</w:t>
      </w:r>
    </w:p>
    <w:p>
      <w:pPr>
        <w:pStyle w:val="8"/>
        <w:rPr>
          <w:sz w:val="26"/>
        </w:rPr>
      </w:pPr>
    </w:p>
    <w:p>
      <w:pPr>
        <w:pStyle w:val="8"/>
        <w:spacing w:before="193" w:line="424" w:lineRule="auto"/>
        <w:ind w:left="919" w:right="7119" w:hanging="180"/>
      </w:pPr>
      <w:r>
        <w:t>c_roc.append(roc_auc)</w:t>
      </w:r>
      <w:r>
        <w:rPr>
          <w:spacing w:val="1"/>
        </w:rPr>
        <w:t xml:space="preserve"> </w:t>
      </w:r>
      <w:r>
        <w:t>c_fscore.append(fscore)</w:t>
      </w:r>
    </w:p>
    <w:p>
      <w:pPr>
        <w:pStyle w:val="8"/>
        <w:ind w:left="679" w:right="661" w:firstLine="240"/>
      </w:pPr>
      <w:r>
        <w:t>output+='&lt;tr&gt;&lt;td&gt;Continuous</w:t>
      </w:r>
      <w:r>
        <w:rPr>
          <w:spacing w:val="1"/>
        </w:rPr>
        <w:t xml:space="preserve"> </w:t>
      </w:r>
      <w:r>
        <w:rPr>
          <w:spacing w:val="-1"/>
        </w:rPr>
        <w:t>KNN&lt;/td&gt;&lt;td&gt;'+str(acc)+'&lt;/td&gt;&lt;td&gt;'+str(fscore)+'&lt;/td&gt;&lt;td&gt;'+str(roc_auc)+'&lt;/td&gt;&lt;td&gt;&lt;/tr&gt;'</w:t>
      </w:r>
    </w:p>
    <w:p>
      <w:pPr>
        <w:pStyle w:val="8"/>
        <w:spacing w:before="213"/>
        <w:ind w:left="679" w:right="800" w:firstLine="240"/>
      </w:pPr>
      <w:r>
        <w:t>acc,fscore,roc_auc = runML("Continuous Decision</w:t>
      </w:r>
      <w:r>
        <w:rPr>
          <w:spacing w:val="1"/>
        </w:rPr>
        <w:t xml:space="preserve"> </w:t>
      </w:r>
      <w:r>
        <w:rPr>
          <w:spacing w:val="-1"/>
        </w:rPr>
        <w:t>Tree",DecisionTreeClassifier(),trainXX,</w:t>
      </w:r>
      <w:r>
        <w:rPr>
          <w:spacing w:val="11"/>
        </w:rPr>
        <w:t xml:space="preserve"> </w:t>
      </w:r>
      <w:r>
        <w:t>trainY,testX,original_data,scalerX)</w:t>
      </w:r>
    </w:p>
    <w:p>
      <w:pPr>
        <w:pStyle w:val="8"/>
        <w:spacing w:before="214" w:line="424" w:lineRule="auto"/>
        <w:ind w:left="919" w:right="7119"/>
      </w:pPr>
      <w:r>
        <w:t>c_accuracy.append(acc)</w:t>
      </w:r>
      <w:r>
        <w:rPr>
          <w:spacing w:val="-57"/>
        </w:rPr>
        <w:t xml:space="preserve"> </w:t>
      </w:r>
      <w:r>
        <w:t>c_roc.append(roc_auc)</w:t>
      </w:r>
      <w:r>
        <w:rPr>
          <w:spacing w:val="1"/>
        </w:rPr>
        <w:t xml:space="preserve"> </w:t>
      </w:r>
      <w:r>
        <w:t>c_fscore.append(fscore)</w:t>
      </w:r>
    </w:p>
    <w:p>
      <w:pPr>
        <w:pStyle w:val="8"/>
        <w:spacing w:before="1"/>
        <w:ind w:left="679" w:right="661" w:firstLine="240"/>
      </w:pPr>
      <w:r>
        <w:t>output+='&lt;tr&gt;&lt;td&gt;Continuous Decision</w:t>
      </w:r>
      <w:r>
        <w:rPr>
          <w:spacing w:val="1"/>
        </w:rPr>
        <w:t xml:space="preserve"> </w:t>
      </w:r>
      <w:r>
        <w:rPr>
          <w:spacing w:val="-1"/>
        </w:rPr>
        <w:t>Tree&lt;/td&gt;&lt;td&gt;'+str(acc)+'&lt;/td&gt;&lt;td&gt;'+str(fscore)+'&lt;/td&gt;&lt;td&gt;'+str(roc_auc)+'&lt;/td&gt;&lt;td&gt;&lt;/tr&gt;'</w:t>
      </w:r>
    </w:p>
    <w:p>
      <w:pPr>
        <w:pStyle w:val="8"/>
        <w:spacing w:before="214"/>
        <w:ind w:left="679" w:right="661" w:firstLine="240"/>
      </w:pPr>
      <w:r>
        <w:t>acc,fscore,roc_auc = runML("Continuous Random</w:t>
      </w:r>
      <w:r>
        <w:rPr>
          <w:spacing w:val="1"/>
        </w:rPr>
        <w:t xml:space="preserve"> </w:t>
      </w:r>
      <w:r>
        <w:rPr>
          <w:spacing w:val="-1"/>
        </w:rPr>
        <w:t>Forest",RandomForestClassifier(),trainXX,</w:t>
      </w:r>
      <w:r>
        <w:rPr>
          <w:spacing w:val="12"/>
        </w:rPr>
        <w:t xml:space="preserve"> </w:t>
      </w:r>
      <w:r>
        <w:t>trainY,testX,original_data,scalerX)</w:t>
      </w:r>
    </w:p>
    <w:p>
      <w:pPr>
        <w:pStyle w:val="8"/>
        <w:spacing w:before="43" w:line="490" w:lineRule="exact"/>
        <w:ind w:left="919" w:right="7119"/>
      </w:pPr>
      <w:r>
        <w:t>c_accuracy.append(acc)</w:t>
      </w:r>
      <w:r>
        <w:rPr>
          <w:spacing w:val="-57"/>
        </w:rPr>
        <w:t xml:space="preserve"> </w:t>
      </w:r>
      <w:r>
        <w:t>c_roc.append(roc_auc)</w:t>
      </w:r>
      <w:r>
        <w:rPr>
          <w:spacing w:val="1"/>
        </w:rPr>
        <w:t xml:space="preserve"> </w:t>
      </w:r>
      <w:r>
        <w:t>c_fscore.append(fscore)</w:t>
      </w:r>
    </w:p>
    <w:p>
      <w:pPr>
        <w:spacing w:after="0" w:line="490" w:lineRule="exact"/>
        <w:sectPr>
          <w:pgSz w:w="11910" w:h="16840"/>
          <w:pgMar w:top="960" w:right="700" w:bottom="860" w:left="840" w:header="733" w:footer="679" w:gutter="0"/>
          <w:cols w:space="720" w:num="1"/>
        </w:sectPr>
      </w:pPr>
    </w:p>
    <w:p>
      <w:pPr>
        <w:pStyle w:val="8"/>
        <w:ind w:left="679" w:right="791" w:firstLine="240"/>
      </w:pPr>
      <w:r>
        <w:t>output+='&lt;tr&gt;&lt;td&gt;Continuous Random</w:t>
      </w:r>
      <w:r>
        <w:rPr>
          <w:spacing w:val="1"/>
        </w:rPr>
        <w:t xml:space="preserve"> </w:t>
      </w:r>
      <w:r>
        <w:rPr>
          <w:spacing w:val="-1"/>
        </w:rPr>
        <w:t>Forest&lt;/td&gt;&lt;td&gt;'+str(acc)+'&lt;/td&gt;&lt;td&gt;'+str(fscore)+'&lt;/td&gt;&lt;td&gt;'+str(roc_auc)+'&lt;/td&gt;&lt;td&gt;&lt;/tr&gt;</w:t>
      </w:r>
      <w:r>
        <w:t xml:space="preserve"> '</w:t>
      </w:r>
    </w:p>
    <w:p>
      <w:pPr>
        <w:pStyle w:val="8"/>
        <w:spacing w:before="7"/>
        <w:rPr>
          <w:sz w:val="9"/>
        </w:rPr>
      </w:pPr>
    </w:p>
    <w:p>
      <w:pPr>
        <w:pStyle w:val="8"/>
        <w:spacing w:before="90"/>
        <w:ind w:left="679" w:right="2103" w:firstLine="240"/>
      </w:pPr>
      <w:r>
        <w:t>acc,fscore,roc_auc = runML("Continuous Logistic</w:t>
      </w:r>
      <w:r>
        <w:rPr>
          <w:spacing w:val="1"/>
        </w:rPr>
        <w:t xml:space="preserve"> </w:t>
      </w:r>
      <w:r>
        <w:t>Regression",LogisticRegression(),trainXX,</w:t>
      </w:r>
      <w:r>
        <w:rPr>
          <w:spacing w:val="-15"/>
        </w:rPr>
        <w:t xml:space="preserve"> </w:t>
      </w:r>
      <w:r>
        <w:t>trainY,testX,original_data,scalerX)</w:t>
      </w:r>
    </w:p>
    <w:p>
      <w:pPr>
        <w:pStyle w:val="8"/>
        <w:spacing w:before="214" w:line="424" w:lineRule="auto"/>
        <w:ind w:left="679" w:right="6838" w:firstLine="240"/>
      </w:pPr>
      <w:r>
        <w:rPr>
          <w:spacing w:val="-1"/>
        </w:rPr>
        <w:t>c_accuracy.append(acc)</w:t>
      </w:r>
      <w:r>
        <w:rPr>
          <w:spacing w:val="-57"/>
        </w:rPr>
        <w:t xml:space="preserve"> </w:t>
      </w:r>
      <w:r>
        <w:t>c_roc.append(roc_auc)</w:t>
      </w:r>
    </w:p>
    <w:p>
      <w:pPr>
        <w:pStyle w:val="8"/>
        <w:spacing w:before="11"/>
        <w:rPr>
          <w:sz w:val="23"/>
        </w:rPr>
      </w:pPr>
    </w:p>
    <w:p>
      <w:pPr>
        <w:pStyle w:val="8"/>
        <w:spacing w:line="490" w:lineRule="atLeast"/>
        <w:ind w:left="919" w:right="5681"/>
      </w:pPr>
      <w:r>
        <w:t>c_fscore.append(fscore)</w:t>
      </w:r>
      <w:r>
        <w:rPr>
          <w:spacing w:val="1"/>
        </w:rPr>
        <w:t xml:space="preserve"> </w:t>
      </w:r>
      <w:r>
        <w:t>output+='&lt;tr&gt;&lt;td&gt;Continuous</w:t>
      </w:r>
      <w:r>
        <w:rPr>
          <w:spacing w:val="-6"/>
        </w:rPr>
        <w:t xml:space="preserve"> </w:t>
      </w:r>
      <w:r>
        <w:t>Logistic</w:t>
      </w:r>
    </w:p>
    <w:p>
      <w:pPr>
        <w:pStyle w:val="8"/>
        <w:spacing w:line="276" w:lineRule="exact"/>
        <w:ind w:left="679"/>
      </w:pPr>
      <w:r>
        <w:t>Regression&lt;/td&gt;&lt;td&gt;'+str(acc)+'&lt;/td&gt;&lt;td&gt;'+str(fscore)+'&lt;/td&gt;&lt;td&gt;'+str(roc_auc)+'&lt;/td&gt;&lt;td&gt;</w:t>
      </w:r>
    </w:p>
    <w:p>
      <w:pPr>
        <w:pStyle w:val="8"/>
        <w:ind w:left="679"/>
      </w:pPr>
      <w:r>
        <w:t>&lt;/tr&gt;'</w:t>
      </w:r>
    </w:p>
    <w:p>
      <w:pPr>
        <w:pStyle w:val="8"/>
        <w:spacing w:before="214"/>
        <w:ind w:left="679" w:right="2729" w:firstLine="240"/>
      </w:pPr>
      <w:r>
        <w:t>acc,fscore,roc_auc = runML("Continuous Extreme Gradient</w:t>
      </w:r>
      <w:r>
        <w:rPr>
          <w:spacing w:val="1"/>
        </w:rPr>
        <w:t xml:space="preserve"> </w:t>
      </w:r>
      <w:r>
        <w:t>Boosting",XGBClassifier(),trainXX,</w:t>
      </w:r>
      <w:r>
        <w:rPr>
          <w:spacing w:val="-15"/>
        </w:rPr>
        <w:t xml:space="preserve"> </w:t>
      </w:r>
      <w:r>
        <w:t>trainY,testX,original_data,scalerX)</w:t>
      </w:r>
    </w:p>
    <w:p>
      <w:pPr>
        <w:pStyle w:val="8"/>
        <w:spacing w:before="211"/>
        <w:ind w:left="679"/>
      </w:pPr>
      <w:r>
        <w:t>c_accuracy.append(acc)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5"/>
        </w:rPr>
      </w:pPr>
    </w:p>
    <w:p>
      <w:pPr>
        <w:pStyle w:val="8"/>
        <w:spacing w:before="1" w:line="424" w:lineRule="auto"/>
        <w:ind w:left="919" w:right="7119"/>
      </w:pPr>
      <w:r>
        <w:t>c_roc.append(roc_auc)</w:t>
      </w:r>
      <w:r>
        <w:rPr>
          <w:spacing w:val="1"/>
        </w:rPr>
        <w:t xml:space="preserve"> </w:t>
      </w:r>
      <w:r>
        <w:t>c_fscore.append(fscore)</w:t>
      </w:r>
    </w:p>
    <w:p>
      <w:pPr>
        <w:pStyle w:val="8"/>
        <w:ind w:left="679" w:right="661" w:firstLine="240"/>
      </w:pPr>
      <w:r>
        <w:t>output+='&lt;tr&gt;&lt;td&gt;Continuous</w:t>
      </w:r>
      <w:r>
        <w:rPr>
          <w:spacing w:val="-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rPr>
          <w:spacing w:val="-1"/>
        </w:rPr>
        <w:t>Boosting&lt;/td&gt;&lt;td&gt;'+str(acc)+'&lt;/td&gt;&lt;td&gt;'+str(fscore)+'&lt;/td&gt;&lt;td&gt;'+str(roc_auc)+'&lt;/td&gt;&lt;td&gt;&lt;/</w:t>
      </w:r>
      <w:r>
        <w:t xml:space="preserve"> tr&gt;'</w:t>
      </w:r>
    </w:p>
    <w:p>
      <w:pPr>
        <w:pStyle w:val="8"/>
        <w:spacing w:before="213"/>
        <w:ind w:left="679" w:right="1259" w:firstLine="240"/>
      </w:pPr>
      <w:r>
        <w:t>acc,fscore,roc_auc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runML("Continuous</w:t>
      </w:r>
      <w:r>
        <w:rPr>
          <w:spacing w:val="-4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Boost",AdaBoostClassifier(),trainXX,</w:t>
      </w:r>
      <w:r>
        <w:rPr>
          <w:spacing w:val="-57"/>
        </w:rPr>
        <w:t xml:space="preserve"> </w:t>
      </w:r>
      <w:r>
        <w:t>trainY,testX,original_data,scalerX)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spacing w:line="424" w:lineRule="auto"/>
        <w:ind w:left="919" w:right="7119"/>
      </w:pPr>
      <w:r>
        <w:t>c_accuracy.append(acc)</w:t>
      </w:r>
      <w:r>
        <w:rPr>
          <w:spacing w:val="-57"/>
        </w:rPr>
        <w:t xml:space="preserve"> </w:t>
      </w:r>
      <w:r>
        <w:t>c_roc.append(roc_auc)</w:t>
      </w:r>
      <w:r>
        <w:rPr>
          <w:spacing w:val="1"/>
        </w:rPr>
        <w:t xml:space="preserve"> </w:t>
      </w:r>
      <w:r>
        <w:t>c_fscore.append(fscore)</w:t>
      </w:r>
    </w:p>
    <w:p>
      <w:pPr>
        <w:pStyle w:val="8"/>
        <w:spacing w:before="1"/>
        <w:ind w:left="679" w:right="661" w:firstLine="240"/>
      </w:pPr>
      <w:r>
        <w:t>output+='&lt;tr&gt;&lt;td&gt;Continuous Ada</w:t>
      </w:r>
      <w:r>
        <w:rPr>
          <w:spacing w:val="1"/>
        </w:rPr>
        <w:t xml:space="preserve"> </w:t>
      </w:r>
      <w:r>
        <w:rPr>
          <w:spacing w:val="-1"/>
        </w:rPr>
        <w:t>Boost&lt;/td&gt;&lt;td&gt;'+str(acc)+'&lt;/td&gt;&lt;td&gt;'+str(fscore)+'&lt;/td&gt;&lt;td&gt;'+str(roc_auc)+'&lt;/td&gt;&lt;td&gt;&lt;/tr&gt;'</w:t>
      </w:r>
    </w:p>
    <w:p>
      <w:pPr>
        <w:pStyle w:val="8"/>
        <w:spacing w:before="214"/>
        <w:ind w:left="679" w:right="1726" w:firstLine="240"/>
      </w:pPr>
      <w:r>
        <w:t>acc,fscore,roc_auc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runML("Continuous</w:t>
      </w:r>
      <w:r>
        <w:rPr>
          <w:spacing w:val="-4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Bayes",GaussianNB(),trainXX,</w:t>
      </w:r>
      <w:r>
        <w:rPr>
          <w:spacing w:val="-57"/>
        </w:rPr>
        <w:t xml:space="preserve"> </w:t>
      </w:r>
      <w:r>
        <w:t>trainY,testX,original_data,scalerX)</w:t>
      </w:r>
    </w:p>
    <w:p>
      <w:pPr>
        <w:pStyle w:val="8"/>
        <w:spacing w:before="43" w:line="490" w:lineRule="exact"/>
        <w:ind w:left="919" w:right="5896"/>
      </w:pPr>
      <w:r>
        <w:t>c_accuracy.append(acc)</w:t>
      </w:r>
      <w:r>
        <w:rPr>
          <w:spacing w:val="1"/>
        </w:rPr>
        <w:t xml:space="preserve"> </w:t>
      </w:r>
      <w:r>
        <w:t>c_roc.append(roc_auc)</w:t>
      </w:r>
      <w:r>
        <w:rPr>
          <w:spacing w:val="1"/>
        </w:rPr>
        <w:t xml:space="preserve"> </w:t>
      </w:r>
      <w:r>
        <w:t>c_fscore.append(fscore)</w:t>
      </w:r>
      <w:r>
        <w:rPr>
          <w:spacing w:val="1"/>
        </w:rPr>
        <w:t xml:space="preserve"> </w:t>
      </w:r>
      <w:r>
        <w:t>output+='&lt;tr&gt;&lt;td&gt;Continuous</w:t>
      </w:r>
      <w:r>
        <w:rPr>
          <w:spacing w:val="-7"/>
        </w:rPr>
        <w:t xml:space="preserve"> </w:t>
      </w:r>
      <w:r>
        <w:t>Naive</w:t>
      </w:r>
    </w:p>
    <w:p>
      <w:pPr>
        <w:pStyle w:val="8"/>
        <w:spacing w:line="229" w:lineRule="exact"/>
        <w:ind w:left="679"/>
      </w:pPr>
      <w:r>
        <w:t>Bayes&lt;/td&gt;&lt;td&gt;'+str(acc)+'&lt;/td&gt;&lt;td&gt;'+str(fscore)+'&lt;/td&gt;&lt;td&gt;'+str(roc_auc)+'&lt;/td&gt;&lt;td&gt;&lt;/tr&gt;</w:t>
      </w:r>
    </w:p>
    <w:p>
      <w:pPr>
        <w:spacing w:after="0" w:line="229" w:lineRule="exact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266" w:lineRule="exact"/>
        <w:ind w:left="679"/>
      </w:pPr>
      <w:r>
        <w:t>'</w:t>
      </w:r>
    </w:p>
    <w:p>
      <w:pPr>
        <w:pStyle w:val="8"/>
        <w:spacing w:before="211"/>
        <w:ind w:left="919"/>
      </w:pPr>
      <w:r>
        <w:t>acc,fscore,roc_auc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runANN("Continuous</w:t>
      </w:r>
      <w:r>
        <w:rPr>
          <w:spacing w:val="-3"/>
        </w:rPr>
        <w:t xml:space="preserve"> </w:t>
      </w:r>
      <w:r>
        <w:t>ANN",trainXX,</w:t>
      </w:r>
    </w:p>
    <w:p>
      <w:pPr>
        <w:pStyle w:val="8"/>
        <w:spacing w:line="424" w:lineRule="auto"/>
        <w:ind w:left="919" w:right="5539" w:hanging="240"/>
      </w:pPr>
      <w:r>
        <w:rPr>
          <w:spacing w:val="-1"/>
        </w:rPr>
        <w:t>trainY,testX,original_data,scalerX)</w:t>
      </w:r>
      <w:r>
        <w:rPr>
          <w:spacing w:val="-57"/>
        </w:rPr>
        <w:t xml:space="preserve"> </w:t>
      </w:r>
      <w:r>
        <w:t>c_accuracy.append(acc)</w:t>
      </w:r>
      <w:r>
        <w:rPr>
          <w:spacing w:val="1"/>
        </w:rPr>
        <w:t xml:space="preserve"> </w:t>
      </w:r>
      <w:r>
        <w:t>c_roc.append(roc_auc)</w:t>
      </w:r>
      <w:r>
        <w:rPr>
          <w:spacing w:val="1"/>
        </w:rPr>
        <w:t xml:space="preserve"> </w:t>
      </w:r>
      <w:r>
        <w:t>c_fscore.append(fscore)</w:t>
      </w:r>
    </w:p>
    <w:p>
      <w:pPr>
        <w:pStyle w:val="8"/>
        <w:spacing w:before="2"/>
        <w:ind w:left="679" w:right="661" w:firstLine="240"/>
      </w:pPr>
      <w:r>
        <w:t>output+='&lt;tr&gt;&lt;td&gt;Continuous</w:t>
      </w:r>
      <w:r>
        <w:rPr>
          <w:spacing w:val="1"/>
        </w:rPr>
        <w:t xml:space="preserve"> </w:t>
      </w:r>
      <w:r>
        <w:rPr>
          <w:spacing w:val="-1"/>
        </w:rPr>
        <w:t>ANN&lt;/td&gt;&lt;td&gt;'+str(acc)+'&lt;/td&gt;&lt;td&gt;'+str(fscore)+'&lt;/td&gt;&lt;td&gt;'+str(roc_auc)+'&lt;/td&gt;&lt;td&gt;&lt;/tr&gt;'</w:t>
      </w:r>
    </w:p>
    <w:p>
      <w:pPr>
        <w:pStyle w:val="8"/>
        <w:spacing w:before="214"/>
        <w:ind w:left="679"/>
      </w:pPr>
      <w:r>
        <w:t>acc,fscore,roc_auc,</w:t>
      </w:r>
      <w:r>
        <w:rPr>
          <w:spacing w:val="-1"/>
        </w:rPr>
        <w:t xml:space="preserve"> </w:t>
      </w:r>
      <w:r>
        <w:t>plist,</w:t>
      </w:r>
      <w:r>
        <w:rPr>
          <w:spacing w:val="-6"/>
        </w:rPr>
        <w:t xml:space="preserve"> </w:t>
      </w:r>
      <w:r>
        <w:t>tlist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runLSTM("Continuous</w:t>
      </w:r>
      <w:r>
        <w:rPr>
          <w:spacing w:val="-3"/>
        </w:rPr>
        <w:t xml:space="preserve"> </w:t>
      </w:r>
      <w:r>
        <w:t>LSTM",trainXX,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34"/>
        </w:rPr>
      </w:pPr>
    </w:p>
    <w:p>
      <w:pPr>
        <w:pStyle w:val="8"/>
        <w:spacing w:before="1" w:line="424" w:lineRule="auto"/>
        <w:ind w:left="919" w:right="5539" w:hanging="240"/>
      </w:pPr>
      <w:r>
        <w:rPr>
          <w:spacing w:val="-1"/>
        </w:rPr>
        <w:t>trainY,testX,original_data,scalerX)</w:t>
      </w:r>
      <w:r>
        <w:rPr>
          <w:spacing w:val="-57"/>
        </w:rPr>
        <w:t xml:space="preserve"> </w:t>
      </w:r>
      <w:r>
        <w:t>c_accuracy.append(acc)</w:t>
      </w:r>
      <w:r>
        <w:rPr>
          <w:spacing w:val="1"/>
        </w:rPr>
        <w:t xml:space="preserve"> </w:t>
      </w:r>
      <w:r>
        <w:t>c_roc.append(roc_auc)</w:t>
      </w:r>
      <w:r>
        <w:rPr>
          <w:spacing w:val="1"/>
        </w:rPr>
        <w:t xml:space="preserve"> </w:t>
      </w:r>
      <w:r>
        <w:t>c_fscore.append(fscore)</w:t>
      </w:r>
    </w:p>
    <w:p>
      <w:pPr>
        <w:pStyle w:val="8"/>
        <w:spacing w:before="2"/>
        <w:ind w:left="679" w:right="661" w:firstLine="240"/>
      </w:pPr>
      <w:r>
        <w:t>output+='&lt;tr&gt;&lt;td&gt;Continuous</w:t>
      </w:r>
      <w:r>
        <w:rPr>
          <w:spacing w:val="1"/>
        </w:rPr>
        <w:t xml:space="preserve"> </w:t>
      </w:r>
      <w:r>
        <w:rPr>
          <w:spacing w:val="-1"/>
        </w:rPr>
        <w:t>LSTM&lt;/td&gt;&lt;td&gt;'+str(acc)+'&lt;/td&gt;&lt;td&gt;'+str(fscore)+'&lt;/td&gt;&lt;td&gt;'+str(roc_auc)+'&lt;/td&gt;&lt;td&gt;&lt;/tr</w:t>
      </w:r>
    </w:p>
    <w:p>
      <w:pPr>
        <w:pStyle w:val="8"/>
        <w:ind w:left="679"/>
      </w:pPr>
      <w:r>
        <w:t>&gt;'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25"/>
        </w:rPr>
      </w:pPr>
    </w:p>
    <w:p>
      <w:pPr>
        <w:pStyle w:val="8"/>
        <w:spacing w:line="424" w:lineRule="auto"/>
        <w:ind w:left="919" w:right="5514"/>
      </w:pPr>
      <w:r>
        <w:t>f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open("continuous_output.html",</w:t>
      </w:r>
      <w:r>
        <w:rPr>
          <w:spacing w:val="-5"/>
        </w:rPr>
        <w:t xml:space="preserve"> </w:t>
      </w:r>
      <w:r>
        <w:t>"w")</w:t>
      </w:r>
      <w:r>
        <w:rPr>
          <w:spacing w:val="-57"/>
        </w:rPr>
        <w:t xml:space="preserve"> </w:t>
      </w:r>
      <w:r>
        <w:t>f.write(output)</w:t>
      </w:r>
    </w:p>
    <w:p>
      <w:pPr>
        <w:pStyle w:val="8"/>
        <w:ind w:left="919"/>
      </w:pPr>
      <w:r>
        <w:t>f.close()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ind w:left="919"/>
      </w:pPr>
      <w:r>
        <w:t>fig,</w:t>
      </w:r>
      <w:r>
        <w:rPr>
          <w:spacing w:val="-2"/>
        </w:rPr>
        <w:t xml:space="preserve"> </w:t>
      </w:r>
      <w:r>
        <w:t>ax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plt.subplots(3)</w:t>
      </w:r>
    </w:p>
    <w:p>
      <w:pPr>
        <w:pStyle w:val="8"/>
        <w:spacing w:before="211"/>
        <w:ind w:left="919"/>
      </w:pPr>
      <w:r>
        <w:t>fig.suptitle('LSTM</w:t>
      </w:r>
      <w:r>
        <w:rPr>
          <w:spacing w:val="-2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Graph')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ind w:left="739"/>
      </w:pPr>
      <w:r>
        <w:t>ax[0].plot(tlist,</w:t>
      </w:r>
      <w:r>
        <w:rPr>
          <w:spacing w:val="-3"/>
        </w:rPr>
        <w:t xml:space="preserve"> </w:t>
      </w:r>
      <w:r>
        <w:t>'ro-', color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'red')</w:t>
      </w:r>
    </w:p>
    <w:p>
      <w:pPr>
        <w:pStyle w:val="8"/>
        <w:spacing w:before="213"/>
        <w:ind w:left="919"/>
      </w:pPr>
      <w:r>
        <w:t>ax[0].plot(plist,</w:t>
      </w:r>
      <w:r>
        <w:rPr>
          <w:spacing w:val="-6"/>
        </w:rPr>
        <w:t xml:space="preserve"> </w:t>
      </w:r>
      <w:r>
        <w:t>'ro-', color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'green')</w:t>
      </w:r>
    </w:p>
    <w:p>
      <w:pPr>
        <w:pStyle w:val="8"/>
        <w:spacing w:before="212" w:line="424" w:lineRule="auto"/>
        <w:ind w:left="919" w:right="3398"/>
      </w:pPr>
      <w:r>
        <w:t>ax[0].legend(['Actual Price', 'Predicted Price'], loc='upper left')</w:t>
      </w:r>
      <w:r>
        <w:rPr>
          <w:spacing w:val="-58"/>
        </w:rPr>
        <w:t xml:space="preserve"> </w:t>
      </w:r>
      <w:r>
        <w:t>plt.show()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424" w:lineRule="auto"/>
        <w:ind w:left="919" w:right="7493" w:hanging="240"/>
      </w:pPr>
      <w:r>
        <w:t>def</w:t>
      </w:r>
      <w:r>
        <w:rPr>
          <w:spacing w:val="-15"/>
        </w:rPr>
        <w:t xml:space="preserve"> </w:t>
      </w:r>
      <w:r>
        <w:t>binaryPrediction():</w:t>
      </w:r>
      <w:r>
        <w:rPr>
          <w:spacing w:val="-57"/>
        </w:rPr>
        <w:t xml:space="preserve"> </w:t>
      </w:r>
      <w:r>
        <w:t>global</w:t>
      </w:r>
      <w:r>
        <w:rPr>
          <w:spacing w:val="60"/>
        </w:rPr>
        <w:t xml:space="preserve"> </w:t>
      </w:r>
      <w:r>
        <w:t>plist1,tlist1</w:t>
      </w:r>
      <w:r>
        <w:rPr>
          <w:spacing w:val="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 dataset.values</w:t>
      </w:r>
    </w:p>
    <w:p>
      <w:pPr>
        <w:pStyle w:val="8"/>
        <w:ind w:left="919"/>
      </w:pPr>
      <w:r>
        <w:t>X</w:t>
      </w:r>
      <w:r>
        <w:rPr>
          <w:spacing w:val="-3"/>
        </w:rPr>
        <w:t xml:space="preserve"> </w:t>
      </w:r>
      <w:r>
        <w:t>= difference(X,</w:t>
      </w:r>
      <w:r>
        <w:rPr>
          <w:spacing w:val="-1"/>
        </w:rPr>
        <w:t xml:space="preserve"> </w:t>
      </w:r>
      <w:r>
        <w:t>1)</w:t>
      </w:r>
    </w:p>
    <w:p>
      <w:pPr>
        <w:pStyle w:val="8"/>
        <w:spacing w:before="202"/>
        <w:ind w:left="919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convertDataToTimeseries(X, 1)</w:t>
      </w:r>
    </w:p>
    <w:p>
      <w:pPr>
        <w:pStyle w:val="8"/>
        <w:spacing w:before="213"/>
        <w:ind w:left="919"/>
      </w:pPr>
      <w:r>
        <w:t>X</w:t>
      </w:r>
      <w:r>
        <w:rPr>
          <w:spacing w:val="-2"/>
        </w:rPr>
        <w:t xml:space="preserve"> </w:t>
      </w:r>
      <w:r>
        <w:t>= X.values</w:t>
      </w:r>
    </w:p>
    <w:p>
      <w:pPr>
        <w:pStyle w:val="8"/>
        <w:spacing w:before="214"/>
        <w:ind w:left="919"/>
      </w:pPr>
      <w:r>
        <w:t>trainX, testX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X[0:-30],</w:t>
      </w:r>
      <w:r>
        <w:rPr>
          <w:spacing w:val="-2"/>
        </w:rPr>
        <w:t xml:space="preserve"> </w:t>
      </w:r>
      <w:r>
        <w:t>X[-30:]</w:t>
      </w:r>
    </w:p>
    <w:p>
      <w:pPr>
        <w:pStyle w:val="8"/>
        <w:spacing w:before="214" w:line="424" w:lineRule="auto"/>
        <w:ind w:left="679" w:right="4484" w:firstLine="240"/>
      </w:pPr>
      <w:r>
        <w:t>scalerX, trainX, testX = scaleDataset(trainX, testX)</w:t>
      </w:r>
      <w:r>
        <w:rPr>
          <w:spacing w:val="-57"/>
        </w:rPr>
        <w:t xml:space="preserve"> </w:t>
      </w:r>
      <w:r>
        <w:t>trainXX,</w:t>
      </w:r>
      <w:r>
        <w:rPr>
          <w:spacing w:val="1"/>
        </w:rPr>
        <w:t xml:space="preserve"> </w:t>
      </w:r>
      <w:r>
        <w:t>trainY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trainX[:,</w:t>
      </w:r>
      <w:r>
        <w:rPr>
          <w:spacing w:val="-1"/>
        </w:rPr>
        <w:t xml:space="preserve"> </w:t>
      </w:r>
      <w:r>
        <w:t>0:-1], trainX[:,</w:t>
      </w:r>
      <w:r>
        <w:rPr>
          <w:spacing w:val="-4"/>
        </w:rPr>
        <w:t xml:space="preserve"> </w:t>
      </w:r>
      <w:r>
        <w:t>-1]</w:t>
      </w:r>
    </w:p>
    <w:p>
      <w:pPr>
        <w:pStyle w:val="8"/>
        <w:rPr>
          <w:sz w:val="26"/>
        </w:rPr>
      </w:pPr>
    </w:p>
    <w:p>
      <w:pPr>
        <w:pStyle w:val="8"/>
        <w:spacing w:before="190" w:line="424" w:lineRule="auto"/>
        <w:ind w:left="1159" w:right="6731" w:hanging="240"/>
      </w:pPr>
      <w:r>
        <w:t>for</w:t>
      </w:r>
      <w:r>
        <w:rPr>
          <w:spacing w:val="-5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range(1,len(trainY)):</w:t>
      </w:r>
      <w:r>
        <w:rPr>
          <w:spacing w:val="-57"/>
        </w:rPr>
        <w:t xml:space="preserve"> </w:t>
      </w:r>
      <w:r>
        <w:t>previous = trainY[i-1]</w:t>
      </w:r>
      <w:r>
        <w:rPr>
          <w:spacing w:val="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trainY[i]</w:t>
      </w:r>
    </w:p>
    <w:p>
      <w:pPr>
        <w:pStyle w:val="8"/>
        <w:spacing w:before="1" w:line="424" w:lineRule="auto"/>
        <w:ind w:left="1399" w:right="7329" w:hanging="240"/>
      </w:pPr>
      <w:r>
        <w:t>if latest &gt; previous:</w:t>
      </w:r>
      <w:r>
        <w:rPr>
          <w:spacing w:val="-57"/>
        </w:rPr>
        <w:t xml:space="preserve"> </w:t>
      </w:r>
      <w:r>
        <w:t>trainY[i]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>
      <w:pPr>
        <w:pStyle w:val="8"/>
        <w:spacing w:before="2"/>
        <w:ind w:left="1159"/>
      </w:pPr>
      <w:r>
        <w:t>else:</w:t>
      </w:r>
    </w:p>
    <w:p>
      <w:pPr>
        <w:pStyle w:val="8"/>
        <w:spacing w:before="211"/>
        <w:ind w:left="406" w:right="6679"/>
        <w:jc w:val="center"/>
      </w:pPr>
      <w:r>
        <w:t>trainY[i]</w:t>
      </w:r>
      <w:r>
        <w:rPr>
          <w:spacing w:val="-2"/>
        </w:rPr>
        <w:t xml:space="preserve"> </w:t>
      </w:r>
      <w:r>
        <w:t>= -1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ind w:left="919"/>
      </w:pPr>
      <w:r>
        <w:t>output='&lt;html&gt;&lt;body&gt;&lt;table</w:t>
      </w:r>
      <w:r>
        <w:rPr>
          <w:spacing w:val="-4"/>
        </w:rPr>
        <w:t xml:space="preserve"> </w:t>
      </w:r>
      <w:r>
        <w:t>align=center</w:t>
      </w:r>
      <w:r>
        <w:rPr>
          <w:spacing w:val="-5"/>
        </w:rPr>
        <w:t xml:space="preserve"> </w:t>
      </w:r>
      <w:r>
        <w:t>border=1&gt;'</w:t>
      </w:r>
    </w:p>
    <w:p>
      <w:pPr>
        <w:pStyle w:val="8"/>
        <w:spacing w:before="214"/>
        <w:ind w:left="679" w:right="661" w:firstLine="240"/>
      </w:pPr>
      <w:r>
        <w:rPr>
          <w:spacing w:val="-1"/>
        </w:rPr>
        <w:t xml:space="preserve">output+='&lt;tr&gt;&lt;th&gt;Algorithm </w:t>
      </w:r>
      <w:r>
        <w:t>Name&lt;/th&gt;&lt;th&gt;Accuracy&lt;/th&gt;&lt;th&gt;FSCORE&lt;/th&gt;&lt;th&gt;ROC</w:t>
      </w:r>
      <w:r>
        <w:rPr>
          <w:spacing w:val="-57"/>
        </w:rPr>
        <w:t xml:space="preserve"> </w:t>
      </w:r>
      <w:r>
        <w:t>AUC&lt;/th&gt;'</w:t>
      </w:r>
    </w:p>
    <w:p>
      <w:pPr>
        <w:pStyle w:val="8"/>
        <w:spacing w:before="211"/>
        <w:ind w:left="679" w:right="3621" w:firstLine="240"/>
      </w:pPr>
      <w:r>
        <w:t>acc,fscore,roc_auc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runML("Binary</w:t>
      </w:r>
      <w:r>
        <w:rPr>
          <w:spacing w:val="-3"/>
        </w:rPr>
        <w:t xml:space="preserve"> </w:t>
      </w:r>
      <w:r>
        <w:t>SVM",SVC(),trainXX,</w:t>
      </w:r>
      <w:r>
        <w:rPr>
          <w:spacing w:val="-57"/>
        </w:rPr>
        <w:t xml:space="preserve"> </w:t>
      </w:r>
      <w:r>
        <w:t>trainY,testX,original_data,scalerX)</w:t>
      </w:r>
    </w:p>
    <w:p>
      <w:pPr>
        <w:pStyle w:val="8"/>
        <w:spacing w:before="214" w:line="424" w:lineRule="auto"/>
        <w:ind w:left="919" w:right="6838"/>
      </w:pPr>
      <w:r>
        <w:rPr>
          <w:spacing w:val="-1"/>
        </w:rPr>
        <w:t>b_accuracy.append(acc)</w:t>
      </w:r>
      <w:r>
        <w:rPr>
          <w:spacing w:val="-57"/>
        </w:rPr>
        <w:t xml:space="preserve"> </w:t>
      </w:r>
      <w:r>
        <w:t>b_roc.append(roc_auc)</w:t>
      </w:r>
      <w:r>
        <w:rPr>
          <w:spacing w:val="1"/>
        </w:rPr>
        <w:t xml:space="preserve"> </w:t>
      </w:r>
      <w:r>
        <w:rPr>
          <w:spacing w:val="-1"/>
        </w:rPr>
        <w:t>b_fscore.append(fscore)</w:t>
      </w:r>
    </w:p>
    <w:p>
      <w:pPr>
        <w:pStyle w:val="8"/>
        <w:spacing w:before="1"/>
        <w:ind w:left="679" w:right="661" w:firstLine="240"/>
      </w:pPr>
      <w:r>
        <w:t>output+='&lt;tr&gt;&lt;td&gt;Binary</w:t>
      </w:r>
      <w:r>
        <w:rPr>
          <w:spacing w:val="1"/>
        </w:rPr>
        <w:t xml:space="preserve"> </w:t>
      </w:r>
      <w:r>
        <w:rPr>
          <w:spacing w:val="-1"/>
        </w:rPr>
        <w:t>SVM&lt;/td&gt;&lt;td&gt;'+str(acc)+'&lt;/td&gt;&lt;td&gt;'+str(fscore)+'&lt;/td&gt;&lt;td&gt;'+str(roc_auc)+'&lt;/td&gt;&lt;td&gt;&lt;/tr&gt;'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5"/>
        </w:rPr>
      </w:pPr>
    </w:p>
    <w:p>
      <w:pPr>
        <w:pStyle w:val="8"/>
        <w:spacing w:before="1"/>
        <w:ind w:left="679" w:right="661" w:firstLine="240"/>
      </w:pPr>
      <w:r>
        <w:t>acc,fscore,roc_auc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runML("Binary</w:t>
      </w:r>
      <w:r>
        <w:rPr>
          <w:spacing w:val="-5"/>
        </w:rPr>
        <w:t xml:space="preserve"> </w:t>
      </w:r>
      <w:r>
        <w:t>KNN",KNeighborsClassifier(),trainXX,</w:t>
      </w:r>
      <w:r>
        <w:rPr>
          <w:spacing w:val="-57"/>
        </w:rPr>
        <w:t xml:space="preserve"> </w:t>
      </w:r>
      <w:r>
        <w:t>trainY,testX,original_data,scalerX)</w:t>
      </w:r>
    </w:p>
    <w:p>
      <w:pPr>
        <w:pStyle w:val="8"/>
        <w:spacing w:before="213"/>
        <w:ind w:left="406" w:right="6611"/>
        <w:jc w:val="center"/>
      </w:pPr>
      <w:r>
        <w:t>b_accuracy.append(acc)</w:t>
      </w:r>
    </w:p>
    <w:p>
      <w:pPr>
        <w:spacing w:after="0"/>
        <w:jc w:val="center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424" w:lineRule="auto"/>
        <w:ind w:left="919" w:right="6838"/>
      </w:pPr>
      <w:r>
        <w:t>b_roc.append(roc_auc)</w:t>
      </w:r>
      <w:r>
        <w:rPr>
          <w:spacing w:val="1"/>
        </w:rPr>
        <w:t xml:space="preserve"> </w:t>
      </w:r>
      <w:r>
        <w:rPr>
          <w:spacing w:val="-1"/>
        </w:rPr>
        <w:t>b_fscore.append(fscore)</w:t>
      </w:r>
    </w:p>
    <w:p>
      <w:pPr>
        <w:pStyle w:val="8"/>
        <w:ind w:left="679" w:right="661" w:firstLine="240"/>
      </w:pPr>
      <w:r>
        <w:t>output+='&lt;tr&gt;&lt;td&gt;Binary</w:t>
      </w:r>
      <w:r>
        <w:rPr>
          <w:spacing w:val="1"/>
        </w:rPr>
        <w:t xml:space="preserve"> </w:t>
      </w:r>
      <w:r>
        <w:rPr>
          <w:spacing w:val="-1"/>
        </w:rPr>
        <w:t>KNN&lt;/td&gt;&lt;td&gt;'+str(acc)+'&lt;/td&gt;&lt;td&gt;'+str(fscore)+'&lt;/td&gt;&lt;td&gt;'+str(roc_auc)+'&lt;/td&gt;&lt;td&gt;&lt;/tr&gt;'</w:t>
      </w:r>
    </w:p>
    <w:p>
      <w:pPr>
        <w:pStyle w:val="8"/>
        <w:spacing w:before="203"/>
        <w:ind w:left="679" w:right="661" w:firstLine="240"/>
      </w:pPr>
      <w:r>
        <w:t>acc,fscore,roc_auc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runML("Binary</w:t>
      </w:r>
      <w:r>
        <w:rPr>
          <w:spacing w:val="-4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Tree",DecisionTreeClassifier(),trainXX,</w:t>
      </w:r>
      <w:r>
        <w:rPr>
          <w:spacing w:val="-57"/>
        </w:rPr>
        <w:t xml:space="preserve"> </w:t>
      </w:r>
      <w:r>
        <w:t>trainY,testX,original_data,scalerX)</w:t>
      </w:r>
    </w:p>
    <w:p>
      <w:pPr>
        <w:pStyle w:val="8"/>
        <w:spacing w:before="43" w:line="490" w:lineRule="exact"/>
        <w:ind w:left="919" w:right="6070"/>
      </w:pPr>
      <w:r>
        <w:t>b_accuracy.append(acc)</w:t>
      </w:r>
      <w:r>
        <w:rPr>
          <w:spacing w:val="1"/>
        </w:rPr>
        <w:t xml:space="preserve"> </w:t>
      </w:r>
      <w:r>
        <w:t>b_roc.append(roc_auc)</w:t>
      </w:r>
      <w:r>
        <w:rPr>
          <w:spacing w:val="1"/>
        </w:rPr>
        <w:t xml:space="preserve"> </w:t>
      </w:r>
      <w:r>
        <w:t>b_fscore.append(fscore)</w:t>
      </w:r>
      <w:r>
        <w:rPr>
          <w:spacing w:val="1"/>
        </w:rPr>
        <w:t xml:space="preserve"> </w:t>
      </w:r>
      <w:r>
        <w:t>output+='&lt;tr&gt;&lt;td&gt;Binary</w:t>
      </w:r>
      <w:r>
        <w:rPr>
          <w:spacing w:val="-8"/>
        </w:rPr>
        <w:t xml:space="preserve"> </w:t>
      </w:r>
      <w:r>
        <w:t>Decision</w:t>
      </w:r>
    </w:p>
    <w:p>
      <w:pPr>
        <w:pStyle w:val="8"/>
        <w:spacing w:line="229" w:lineRule="exact"/>
        <w:ind w:left="679"/>
      </w:pPr>
      <w:r>
        <w:t>Tree&lt;/td&gt;&lt;td&gt;'+str(acc)+'&lt;/td&gt;&lt;td&gt;'+str(fscore)+'&lt;/td&gt;&lt;td&gt;'+str(roc_auc)+'&lt;/td&gt;&lt;td&gt;&lt;/tr&gt;'</w:t>
      </w:r>
    </w:p>
    <w:p>
      <w:pPr>
        <w:pStyle w:val="8"/>
        <w:spacing w:before="212"/>
        <w:ind w:left="679"/>
      </w:pPr>
      <w:r>
        <w:t>acc,fscore,roc_auc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runML("Binary</w:t>
      </w:r>
      <w:r>
        <w:rPr>
          <w:spacing w:val="-2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Forest",RandomForestClassifier(),trainXX,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5"/>
        </w:rPr>
      </w:pPr>
    </w:p>
    <w:p>
      <w:pPr>
        <w:pStyle w:val="8"/>
        <w:spacing w:line="424" w:lineRule="auto"/>
        <w:ind w:left="919" w:right="5539" w:hanging="240"/>
      </w:pPr>
      <w:r>
        <w:rPr>
          <w:spacing w:val="-1"/>
        </w:rPr>
        <w:t>trainY,testX,original_data,scalerX)</w:t>
      </w:r>
      <w:r>
        <w:rPr>
          <w:spacing w:val="-57"/>
        </w:rPr>
        <w:t xml:space="preserve"> </w:t>
      </w:r>
      <w:r>
        <w:t>b_accuracy.append(acc)</w:t>
      </w:r>
      <w:r>
        <w:rPr>
          <w:spacing w:val="1"/>
        </w:rPr>
        <w:t xml:space="preserve"> </w:t>
      </w:r>
      <w:r>
        <w:t>b_roc.append(roc_auc)</w:t>
      </w:r>
      <w:r>
        <w:rPr>
          <w:spacing w:val="1"/>
        </w:rPr>
        <w:t xml:space="preserve"> </w:t>
      </w:r>
      <w:r>
        <w:t>b_fscore.append(fscore)</w:t>
      </w:r>
    </w:p>
    <w:p>
      <w:pPr>
        <w:pStyle w:val="8"/>
        <w:spacing w:before="2"/>
        <w:ind w:left="679" w:right="791" w:firstLine="240"/>
      </w:pPr>
      <w:r>
        <w:t>output+='&lt;tr&gt;&lt;td&gt;Binary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rPr>
          <w:spacing w:val="-1"/>
        </w:rPr>
        <w:t>Forest&lt;/td&gt;&lt;td&gt;'+str(acc)+'&lt;/td&gt;&lt;td&gt;'+str(fscore)+'&lt;/td&gt;&lt;td&gt;'+str(roc_auc)+'&lt;/td&gt;&lt;td&gt;&lt;/tr&gt;</w:t>
      </w:r>
      <w:r>
        <w:t xml:space="preserve"> '</w:t>
      </w:r>
    </w:p>
    <w:p>
      <w:pPr>
        <w:pStyle w:val="8"/>
        <w:spacing w:before="9"/>
        <w:rPr>
          <w:sz w:val="10"/>
        </w:rPr>
      </w:pPr>
    </w:p>
    <w:p>
      <w:pPr>
        <w:pStyle w:val="8"/>
        <w:spacing w:before="90"/>
        <w:ind w:left="679" w:right="661" w:firstLine="240"/>
      </w:pPr>
      <w:r>
        <w:t>acc,fscore,roc_auc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runML("Binary</w:t>
      </w:r>
      <w:r>
        <w:rPr>
          <w:spacing w:val="-4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Regression",LogisticRegression(),trainXX,</w:t>
      </w:r>
      <w:r>
        <w:rPr>
          <w:spacing w:val="-57"/>
        </w:rPr>
        <w:t xml:space="preserve"> </w:t>
      </w:r>
      <w:r>
        <w:t>trainY,testX,original_data,scalerX)</w:t>
      </w:r>
    </w:p>
    <w:p>
      <w:pPr>
        <w:pStyle w:val="8"/>
        <w:spacing w:before="211"/>
        <w:ind w:left="679"/>
      </w:pPr>
      <w:r>
        <w:t>b_accuracy.append(acc)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ind w:left="919"/>
      </w:pPr>
      <w:r>
        <w:t>b_roc.append(roc_auc)</w:t>
      </w:r>
    </w:p>
    <w:p>
      <w:pPr>
        <w:pStyle w:val="8"/>
        <w:spacing w:before="10" w:line="480" w:lineRule="atLeast"/>
        <w:ind w:left="919" w:right="6135"/>
      </w:pPr>
      <w:r>
        <w:t>b_fscore.append(fscore)</w:t>
      </w:r>
      <w:r>
        <w:rPr>
          <w:spacing w:val="1"/>
        </w:rPr>
        <w:t xml:space="preserve"> </w:t>
      </w:r>
      <w:r>
        <w:t>output+='&lt;tr&gt;&lt;td&gt;Binary</w:t>
      </w:r>
      <w:r>
        <w:rPr>
          <w:spacing w:val="-6"/>
        </w:rPr>
        <w:t xml:space="preserve"> </w:t>
      </w:r>
      <w:r>
        <w:t>Logistic</w:t>
      </w:r>
    </w:p>
    <w:p>
      <w:pPr>
        <w:pStyle w:val="8"/>
        <w:spacing w:before="7"/>
        <w:ind w:left="679"/>
      </w:pPr>
      <w:r>
        <w:t>Regression&lt;/td&gt;&lt;td&gt;'+str(acc)+'&lt;/td&gt;&lt;td&gt;'+str(fscore)+'&lt;/td&gt;&lt;td&gt;'+str(roc_auc)+'&lt;/td&gt;&lt;td&gt;</w:t>
      </w:r>
    </w:p>
    <w:p>
      <w:pPr>
        <w:pStyle w:val="8"/>
        <w:ind w:left="679"/>
      </w:pPr>
      <w:r>
        <w:t>&lt;/tr&gt;'</w:t>
      </w:r>
    </w:p>
    <w:p>
      <w:pPr>
        <w:pStyle w:val="8"/>
        <w:spacing w:before="214"/>
        <w:ind w:left="679" w:right="2729" w:firstLine="240"/>
      </w:pPr>
      <w:r>
        <w:t>acc,fscore,roc_auc =</w:t>
      </w:r>
      <w:r>
        <w:rPr>
          <w:spacing w:val="-2"/>
        </w:rPr>
        <w:t xml:space="preserve"> </w:t>
      </w:r>
      <w:r>
        <w:t>runML("Binary</w:t>
      </w:r>
      <w:r>
        <w:rPr>
          <w:spacing w:val="2"/>
        </w:rPr>
        <w:t xml:space="preserve"> </w:t>
      </w:r>
      <w:r>
        <w:t>Extreme Gradient</w:t>
      </w:r>
      <w:r>
        <w:rPr>
          <w:spacing w:val="1"/>
        </w:rPr>
        <w:t xml:space="preserve"> </w:t>
      </w:r>
      <w:r>
        <w:t>Boosting",XGBClassifier(),trainXX,</w:t>
      </w:r>
      <w:r>
        <w:rPr>
          <w:spacing w:val="-15"/>
        </w:rPr>
        <w:t xml:space="preserve"> </w:t>
      </w:r>
      <w:r>
        <w:t>trainY,testX,original_data,scalerX)</w:t>
      </w:r>
    </w:p>
    <w:p>
      <w:pPr>
        <w:pStyle w:val="8"/>
        <w:spacing w:before="213" w:line="424" w:lineRule="auto"/>
        <w:ind w:left="919" w:right="6838"/>
      </w:pPr>
      <w:r>
        <w:rPr>
          <w:spacing w:val="-1"/>
        </w:rPr>
        <w:t>b_accuracy.append(acc)</w:t>
      </w:r>
      <w:r>
        <w:rPr>
          <w:spacing w:val="-57"/>
        </w:rPr>
        <w:t xml:space="preserve"> </w:t>
      </w:r>
      <w:r>
        <w:t>b_roc.append(roc_auc)</w:t>
      </w:r>
      <w:r>
        <w:rPr>
          <w:spacing w:val="1"/>
        </w:rPr>
        <w:t xml:space="preserve"> </w:t>
      </w:r>
      <w:r>
        <w:rPr>
          <w:spacing w:val="-1"/>
        </w:rPr>
        <w:t>b_fscore.append(fscore)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0"/>
        </w:rPr>
      </w:pPr>
    </w:p>
    <w:p>
      <w:pPr>
        <w:pStyle w:val="8"/>
        <w:ind w:left="679" w:right="661" w:firstLine="240"/>
      </w:pPr>
      <w:r>
        <w:t>output+='&lt;tr&gt;&lt;td&gt;Binary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rPr>
          <w:spacing w:val="-1"/>
        </w:rPr>
        <w:t>Boosting&lt;/td&gt;&lt;td&gt;'+str(acc)+'&lt;/td&gt;&lt;td&gt;'+str(fscore)+'&lt;/td&gt;&lt;td&gt;'+str(roc_auc)+'&lt;/td&gt;&lt;td&gt;&lt;/</w:t>
      </w:r>
      <w:r>
        <w:t xml:space="preserve"> tr&gt;'</w:t>
      </w:r>
    </w:p>
    <w:p>
      <w:pPr>
        <w:pStyle w:val="8"/>
        <w:spacing w:before="214"/>
        <w:ind w:left="679" w:right="1695" w:firstLine="240"/>
      </w:pPr>
      <w:r>
        <w:t>acc,fscore,roc_auc = runML("Binary Ada Boost",AdaBoostClassifier(),trainXX,</w:t>
      </w:r>
      <w:r>
        <w:rPr>
          <w:spacing w:val="-58"/>
        </w:rPr>
        <w:t xml:space="preserve"> </w:t>
      </w:r>
      <w:r>
        <w:t>trainY,testX,original_data,scalerX)</w:t>
      </w:r>
    </w:p>
    <w:p>
      <w:pPr>
        <w:pStyle w:val="8"/>
        <w:spacing w:before="214" w:line="424" w:lineRule="auto"/>
        <w:ind w:left="919" w:right="6838"/>
      </w:pPr>
      <w:r>
        <w:rPr>
          <w:spacing w:val="-1"/>
        </w:rPr>
        <w:t>b_accuracy.append(acc)</w:t>
      </w:r>
      <w:r>
        <w:rPr>
          <w:spacing w:val="-57"/>
        </w:rPr>
        <w:t xml:space="preserve"> </w:t>
      </w:r>
      <w:r>
        <w:t>b_roc.append(roc_auc)</w:t>
      </w:r>
      <w:r>
        <w:rPr>
          <w:spacing w:val="1"/>
        </w:rPr>
        <w:t xml:space="preserve"> </w:t>
      </w:r>
      <w:r>
        <w:rPr>
          <w:spacing w:val="-1"/>
        </w:rPr>
        <w:t>b_fscore.append(fscore)</w:t>
      </w:r>
    </w:p>
    <w:p>
      <w:pPr>
        <w:pStyle w:val="8"/>
        <w:spacing w:before="1"/>
        <w:ind w:left="679" w:right="661" w:firstLine="240"/>
      </w:pPr>
      <w:r>
        <w:t>output+='&lt;tr&gt;&lt;td&gt;Binary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rPr>
          <w:spacing w:val="-1"/>
        </w:rPr>
        <w:t>Boost&lt;/td&gt;&lt;td&gt;'+str(acc)+'&lt;/td&gt;&lt;td&gt;'+str(fscore)+'&lt;/td&gt;&lt;td&gt;'+str(roc_auc)+'&lt;/td&gt;&lt;td&gt;&lt;/tr&gt;'</w:t>
      </w:r>
    </w:p>
    <w:p>
      <w:pPr>
        <w:pStyle w:val="8"/>
        <w:spacing w:before="213"/>
        <w:ind w:left="679" w:right="2180" w:firstLine="240"/>
      </w:pPr>
      <w:r>
        <w:t>acc,fscore,roc_auc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runML("Binary</w:t>
      </w:r>
      <w:r>
        <w:rPr>
          <w:spacing w:val="-3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Bayes",GaussianNB(),trainXX,</w:t>
      </w:r>
      <w:r>
        <w:rPr>
          <w:spacing w:val="-57"/>
        </w:rPr>
        <w:t xml:space="preserve"> </w:t>
      </w:r>
      <w:r>
        <w:t>trainY,testX,original_data,scalerX)</w:t>
      </w:r>
    </w:p>
    <w:p>
      <w:pPr>
        <w:pStyle w:val="8"/>
        <w:spacing w:before="212" w:line="424" w:lineRule="auto"/>
        <w:ind w:left="679" w:right="6838" w:firstLine="240"/>
      </w:pPr>
      <w:r>
        <w:rPr>
          <w:spacing w:val="-1"/>
        </w:rPr>
        <w:t>b_accuracy.append(acc)</w:t>
      </w:r>
      <w:r>
        <w:rPr>
          <w:spacing w:val="-57"/>
        </w:rPr>
        <w:t xml:space="preserve"> </w:t>
      </w:r>
      <w:r>
        <w:t>b_roc.append(roc_auc)</w:t>
      </w:r>
    </w:p>
    <w:p>
      <w:pPr>
        <w:pStyle w:val="8"/>
        <w:rPr>
          <w:sz w:val="26"/>
        </w:rPr>
      </w:pPr>
    </w:p>
    <w:p>
      <w:pPr>
        <w:pStyle w:val="8"/>
        <w:spacing w:before="193"/>
        <w:ind w:left="919"/>
      </w:pPr>
      <w:r>
        <w:t>b_fscore.append(fscore)</w:t>
      </w:r>
    </w:p>
    <w:p>
      <w:pPr>
        <w:pStyle w:val="8"/>
        <w:spacing w:before="211" w:line="424" w:lineRule="auto"/>
        <w:ind w:left="919" w:right="696"/>
      </w:pPr>
      <w:r>
        <w:t>acc,fscore,roc_auc = runANN("Binary ANN",trainXX, trainY,testX,original_data,scalerX)</w:t>
      </w:r>
      <w:r>
        <w:rPr>
          <w:spacing w:val="-58"/>
        </w:rPr>
        <w:t xml:space="preserve"> </w:t>
      </w:r>
      <w:r>
        <w:t>b_accuracy.append(acc)</w:t>
      </w:r>
    </w:p>
    <w:p>
      <w:pPr>
        <w:pStyle w:val="8"/>
        <w:spacing w:before="2"/>
        <w:ind w:left="919"/>
      </w:pPr>
      <w:r>
        <w:t>b_roc.append(roc_auc)</w:t>
      </w:r>
    </w:p>
    <w:p>
      <w:pPr>
        <w:pStyle w:val="8"/>
        <w:spacing w:before="10" w:line="480" w:lineRule="atLeast"/>
        <w:ind w:left="919" w:right="6838"/>
      </w:pPr>
      <w:r>
        <w:t>b_fscore.append(fscore)</w:t>
      </w:r>
      <w:r>
        <w:rPr>
          <w:spacing w:val="1"/>
        </w:rPr>
        <w:t xml:space="preserve"> </w:t>
      </w:r>
      <w:r>
        <w:rPr>
          <w:spacing w:val="-1"/>
        </w:rPr>
        <w:t>output+='&lt;tr&gt;&lt;td&gt;Binary</w:t>
      </w:r>
    </w:p>
    <w:p>
      <w:pPr>
        <w:pStyle w:val="8"/>
        <w:spacing w:before="7"/>
        <w:ind w:left="679"/>
      </w:pPr>
      <w:r>
        <w:t>ANN&lt;/td&gt;&lt;td&gt;'+str(acc)+'&lt;/td&gt;&lt;td&gt;'+str(fscore)+'&lt;/td&gt;&lt;td&gt;'+str(roc_auc)+'&lt;/td&gt;&lt;td&gt;&lt;/tr&gt;'</w:t>
      </w:r>
    </w:p>
    <w:p>
      <w:pPr>
        <w:pStyle w:val="8"/>
        <w:spacing w:before="213"/>
        <w:ind w:left="679" w:right="2761" w:firstLine="240"/>
      </w:pPr>
      <w:r>
        <w:t>acc,fscore,roc_auc,plist1,tlist1 = runLSTM("Binary LSTM",trainXX,</w:t>
      </w:r>
      <w:r>
        <w:rPr>
          <w:spacing w:val="-58"/>
        </w:rPr>
        <w:t xml:space="preserve"> </w:t>
      </w:r>
      <w:r>
        <w:t>trainY,testX,original_data,scalerX)</w:t>
      </w:r>
    </w:p>
    <w:p>
      <w:pPr>
        <w:pStyle w:val="8"/>
        <w:spacing w:before="214" w:line="424" w:lineRule="auto"/>
        <w:ind w:left="919" w:right="6838"/>
      </w:pPr>
      <w:r>
        <w:rPr>
          <w:spacing w:val="-1"/>
        </w:rPr>
        <w:t>b_accuracy.append(acc)</w:t>
      </w:r>
      <w:r>
        <w:rPr>
          <w:spacing w:val="-57"/>
        </w:rPr>
        <w:t xml:space="preserve"> </w:t>
      </w:r>
      <w:r>
        <w:t>b_roc.append(roc_auc)</w:t>
      </w:r>
      <w:r>
        <w:rPr>
          <w:spacing w:val="1"/>
        </w:rPr>
        <w:t xml:space="preserve"> </w:t>
      </w:r>
      <w:r>
        <w:rPr>
          <w:spacing w:val="-1"/>
        </w:rPr>
        <w:t>b_fscore.append(fscore)</w:t>
      </w:r>
    </w:p>
    <w:p>
      <w:pPr>
        <w:pStyle w:val="8"/>
        <w:spacing w:before="1"/>
        <w:ind w:left="679" w:right="661" w:firstLine="240"/>
      </w:pPr>
      <w:r>
        <w:t>output+='&lt;tr&gt;&lt;td&gt;Binary</w:t>
      </w:r>
      <w:r>
        <w:rPr>
          <w:spacing w:val="1"/>
        </w:rPr>
        <w:t xml:space="preserve"> </w:t>
      </w:r>
      <w:r>
        <w:rPr>
          <w:spacing w:val="-1"/>
        </w:rPr>
        <w:t>LSTM&lt;/td&gt;&lt;td&gt;'+str(acc)+'&lt;/td&gt;&lt;td&gt;'+str(fscore)+'&lt;/td&gt;&lt;td&gt;'+str(roc_auc)+'&lt;/td&gt;&lt;td&gt;&lt;/tr</w:t>
      </w:r>
    </w:p>
    <w:p>
      <w:pPr>
        <w:pStyle w:val="8"/>
        <w:ind w:left="679"/>
      </w:pPr>
      <w:r>
        <w:t>&gt;'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5"/>
        </w:rPr>
      </w:pPr>
    </w:p>
    <w:p>
      <w:pPr>
        <w:pStyle w:val="8"/>
        <w:spacing w:line="424" w:lineRule="auto"/>
        <w:ind w:left="919" w:right="5954"/>
      </w:pPr>
      <w:r>
        <w:t>f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open("binary_output.html",</w:t>
      </w:r>
      <w:r>
        <w:rPr>
          <w:spacing w:val="-4"/>
        </w:rPr>
        <w:t xml:space="preserve"> </w:t>
      </w:r>
      <w:r>
        <w:t>"w")</w:t>
      </w:r>
      <w:r>
        <w:rPr>
          <w:spacing w:val="-57"/>
        </w:rPr>
        <w:t xml:space="preserve"> </w:t>
      </w:r>
      <w:r>
        <w:t>f.write(output)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266" w:lineRule="exact"/>
        <w:ind w:left="919"/>
      </w:pPr>
      <w:r>
        <w:t>f.close()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34"/>
        </w:rPr>
      </w:pPr>
    </w:p>
    <w:p>
      <w:pPr>
        <w:pStyle w:val="8"/>
        <w:spacing w:before="1"/>
        <w:ind w:left="919"/>
      </w:pPr>
      <w:r>
        <w:t>fig,</w:t>
      </w:r>
      <w:r>
        <w:rPr>
          <w:spacing w:val="-2"/>
        </w:rPr>
        <w:t xml:space="preserve"> </w:t>
      </w:r>
      <w:r>
        <w:t>ax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plt.subplots(3)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34"/>
        </w:rPr>
      </w:pPr>
    </w:p>
    <w:p>
      <w:pPr>
        <w:pStyle w:val="8"/>
        <w:spacing w:line="424" w:lineRule="auto"/>
        <w:ind w:left="919" w:right="5213"/>
      </w:pPr>
      <w:r>
        <w:t>fig.suptitle('LSTM</w:t>
      </w:r>
      <w:r>
        <w:rPr>
          <w:spacing w:val="-3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Graph')</w:t>
      </w:r>
      <w:r>
        <w:rPr>
          <w:spacing w:val="-57"/>
        </w:rPr>
        <w:t xml:space="preserve"> </w:t>
      </w:r>
      <w:r>
        <w:t>ax[0].plot(tlist1,</w:t>
      </w:r>
      <w:r>
        <w:rPr>
          <w:spacing w:val="-1"/>
        </w:rPr>
        <w:t xml:space="preserve"> </w:t>
      </w:r>
      <w:r>
        <w:t>'ro-',</w:t>
      </w:r>
      <w:r>
        <w:rPr>
          <w:spacing w:val="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'red')</w:t>
      </w:r>
    </w:p>
    <w:p>
      <w:pPr>
        <w:pStyle w:val="8"/>
        <w:spacing w:before="3"/>
        <w:ind w:left="919"/>
      </w:pPr>
      <w:r>
        <w:t>ax[0].plot(plist1,</w:t>
      </w:r>
      <w:r>
        <w:rPr>
          <w:spacing w:val="-6"/>
        </w:rPr>
        <w:t xml:space="preserve"> </w:t>
      </w:r>
      <w:r>
        <w:t>'ro-', color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'green')</w:t>
      </w:r>
    </w:p>
    <w:p>
      <w:pPr>
        <w:pStyle w:val="8"/>
        <w:spacing w:before="213" w:line="424" w:lineRule="auto"/>
        <w:ind w:left="919" w:right="3398"/>
      </w:pPr>
      <w:r>
        <w:t>ax[0].legend(['Actual Price', 'Predicted Price'], loc='upper left')</w:t>
      </w:r>
      <w:r>
        <w:rPr>
          <w:spacing w:val="-58"/>
        </w:rPr>
        <w:t xml:space="preserve"> </w:t>
      </w:r>
      <w:r>
        <w:t>plt.show()</w:t>
      </w:r>
    </w:p>
    <w:p>
      <w:pPr>
        <w:pStyle w:val="8"/>
        <w:rPr>
          <w:sz w:val="26"/>
        </w:rPr>
      </w:pPr>
    </w:p>
    <w:p>
      <w:pPr>
        <w:pStyle w:val="8"/>
        <w:spacing w:before="191"/>
        <w:ind w:left="679"/>
      </w:pPr>
      <w:r>
        <w:t>def</w:t>
      </w:r>
      <w:r>
        <w:rPr>
          <w:spacing w:val="-1"/>
        </w:rPr>
        <w:t xml:space="preserve"> </w:t>
      </w:r>
      <w:r>
        <w:t>graph():</w:t>
      </w:r>
    </w:p>
    <w:p>
      <w:pPr>
        <w:pStyle w:val="8"/>
        <w:spacing w:before="213"/>
        <w:ind w:left="679" w:right="1741" w:firstLine="240"/>
      </w:pPr>
      <w:r>
        <w:t>df = pd.DataFrame([['Continuous SVM','Accuracy',c_accuracy[0]],['Continuous</w:t>
      </w:r>
      <w:r>
        <w:rPr>
          <w:spacing w:val="-58"/>
        </w:rPr>
        <w:t xml:space="preserve"> </w:t>
      </w:r>
      <w:r>
        <w:t>SVM','FSCORE',c_fscore[0]],['Continuous</w:t>
      </w:r>
      <w:r>
        <w:rPr>
          <w:spacing w:val="-2"/>
        </w:rPr>
        <w:t xml:space="preserve"> </w:t>
      </w:r>
      <w:r>
        <w:t>SVM','ROC_AUC',c_roc[0]],</w:t>
      </w:r>
    </w:p>
    <w:p>
      <w:pPr>
        <w:pStyle w:val="8"/>
        <w:spacing w:before="212"/>
        <w:ind w:left="679" w:right="2583" w:firstLine="1380"/>
      </w:pPr>
      <w:r>
        <w:t>['Continuous KNN','Accuracy',c_accuracy[1]],['Continuous</w:t>
      </w:r>
      <w:r>
        <w:rPr>
          <w:spacing w:val="-57"/>
        </w:rPr>
        <w:t xml:space="preserve"> </w:t>
      </w:r>
      <w:r>
        <w:t>KNN','FSCORE',c_fscore[1]],['Continuous</w:t>
      </w:r>
      <w:r>
        <w:rPr>
          <w:spacing w:val="-11"/>
        </w:rPr>
        <w:t xml:space="preserve"> </w:t>
      </w:r>
      <w:r>
        <w:t>KNN','ROC_AUC',c_roc[1]],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5"/>
        </w:rPr>
      </w:pPr>
    </w:p>
    <w:p>
      <w:pPr>
        <w:pStyle w:val="8"/>
        <w:ind w:left="679" w:right="990" w:firstLine="1380"/>
      </w:pPr>
      <w:r>
        <w:t>['Continuous</w:t>
      </w:r>
      <w:r>
        <w:rPr>
          <w:spacing w:val="-7"/>
        </w:rPr>
        <w:t xml:space="preserve"> </w:t>
      </w:r>
      <w:r>
        <w:t>Decison</w:t>
      </w:r>
      <w:r>
        <w:rPr>
          <w:spacing w:val="-6"/>
        </w:rPr>
        <w:t xml:space="preserve"> </w:t>
      </w:r>
      <w:r>
        <w:t>Tree','Accuracy',c_accuracy[2]],['Continuous</w:t>
      </w:r>
      <w:r>
        <w:rPr>
          <w:spacing w:val="-7"/>
        </w:rPr>
        <w:t xml:space="preserve"> </w:t>
      </w:r>
      <w:r>
        <w:t>Decison</w:t>
      </w:r>
      <w:r>
        <w:rPr>
          <w:spacing w:val="-57"/>
        </w:rPr>
        <w:t xml:space="preserve"> </w:t>
      </w:r>
      <w:r>
        <w:t>Tree','FSCORE',c_fscore[2]],['Continuous</w:t>
      </w:r>
      <w:r>
        <w:rPr>
          <w:spacing w:val="-4"/>
        </w:rPr>
        <w:t xml:space="preserve"> </w:t>
      </w:r>
      <w:r>
        <w:t>Decison</w:t>
      </w:r>
      <w:r>
        <w:rPr>
          <w:spacing w:val="1"/>
        </w:rPr>
        <w:t xml:space="preserve"> </w:t>
      </w:r>
      <w:r>
        <w:t>Tree','ROC_AUC',c_roc[2]],</w:t>
      </w:r>
    </w:p>
    <w:p>
      <w:pPr>
        <w:pStyle w:val="8"/>
        <w:spacing w:before="214"/>
        <w:ind w:left="679" w:right="756" w:firstLine="1380"/>
      </w:pPr>
      <w:r>
        <w:t>['Continuous Random Forest','Accuracy',c_accuracy[3]],['Continuous Random</w:t>
      </w:r>
      <w:r>
        <w:rPr>
          <w:spacing w:val="-57"/>
        </w:rPr>
        <w:t xml:space="preserve"> </w:t>
      </w:r>
      <w:r>
        <w:t>Forest','FSCORE',c_fscore[3]],['Continuous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Forest','ROC_AUC',c_roc[3]],</w:t>
      </w:r>
    </w:p>
    <w:p>
      <w:pPr>
        <w:pStyle w:val="8"/>
        <w:spacing w:before="211"/>
        <w:ind w:left="679" w:right="1190" w:firstLine="1380"/>
      </w:pPr>
      <w:r>
        <w:t>['Continuous Logistic Regression','Accuracy',c_accuracy[4]],['Continuous</w:t>
      </w:r>
      <w:r>
        <w:rPr>
          <w:spacing w:val="-57"/>
        </w:rPr>
        <w:t xml:space="preserve"> </w:t>
      </w:r>
      <w:r>
        <w:t>Logistic Regression','FSCORE',c_fscore[4]],['Continuous Logistic</w:t>
      </w:r>
      <w:r>
        <w:rPr>
          <w:spacing w:val="1"/>
        </w:rPr>
        <w:t xml:space="preserve"> </w:t>
      </w:r>
      <w:r>
        <w:t>Regression','ROC_AUC',c_roc[4]],</w:t>
      </w:r>
    </w:p>
    <w:p>
      <w:pPr>
        <w:pStyle w:val="8"/>
        <w:spacing w:before="214"/>
        <w:ind w:left="679" w:right="1336" w:firstLine="1380"/>
      </w:pPr>
      <w:r>
        <w:t>['Continuous Gradient Boosting','Accuracy',c_accuracy[5]],['Continuous</w:t>
      </w:r>
      <w:r>
        <w:rPr>
          <w:spacing w:val="-58"/>
        </w:rPr>
        <w:t xml:space="preserve"> </w:t>
      </w:r>
      <w:r>
        <w:t>Gradient Boosting','FSCORE',c_fscore[5]],['Continuous Gradient</w:t>
      </w:r>
      <w:r>
        <w:rPr>
          <w:spacing w:val="1"/>
        </w:rPr>
        <w:t xml:space="preserve"> </w:t>
      </w:r>
      <w:r>
        <w:t>Boosting','ROC_AUC',c_roc[5]],</w:t>
      </w:r>
    </w:p>
    <w:p>
      <w:pPr>
        <w:pStyle w:val="8"/>
        <w:spacing w:before="214"/>
        <w:ind w:left="679" w:right="1623" w:firstLine="1380"/>
      </w:pPr>
      <w:r>
        <w:t>['Continuous Ada Boost','Accuracy',c_accuracy[6]],['Continuous Ada</w:t>
      </w:r>
      <w:r>
        <w:rPr>
          <w:spacing w:val="-57"/>
        </w:rPr>
        <w:t xml:space="preserve"> </w:t>
      </w:r>
      <w:r>
        <w:t>Boost','FSCORE',c_fscore[6]],['Continuous</w:t>
      </w:r>
      <w:r>
        <w:rPr>
          <w:spacing w:val="-3"/>
        </w:rPr>
        <w:t xml:space="preserve"> </w:t>
      </w:r>
      <w:r>
        <w:t>Ada</w:t>
      </w:r>
      <w:r>
        <w:rPr>
          <w:spacing w:val="-3"/>
        </w:rPr>
        <w:t xml:space="preserve"> </w:t>
      </w:r>
      <w:r>
        <w:t>Boost','ROC_AUC',c_roc[6]],</w:t>
      </w:r>
    </w:p>
    <w:p>
      <w:pPr>
        <w:pStyle w:val="8"/>
        <w:spacing w:before="213"/>
        <w:ind w:left="679" w:right="1250" w:firstLine="1380"/>
      </w:pPr>
      <w:r>
        <w:t>['Continuous Naive Bayes','Accuracy',c_accuracy[7]],['Continuous Naive</w:t>
      </w:r>
      <w:r>
        <w:rPr>
          <w:spacing w:val="-58"/>
        </w:rPr>
        <w:t xml:space="preserve"> </w:t>
      </w:r>
      <w:r>
        <w:t>Bayes','FSCORE',c_fscore[7]],['Continuous</w:t>
      </w:r>
      <w:r>
        <w:rPr>
          <w:spacing w:val="-4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Bayes','ROC_AUC',c_roc[7]],</w:t>
      </w:r>
    </w:p>
    <w:p>
      <w:pPr>
        <w:pStyle w:val="8"/>
        <w:spacing w:before="212"/>
        <w:ind w:left="1999"/>
      </w:pPr>
      <w:r>
        <w:t>],columns=['Parameters','Algorithms','Value'])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5"/>
        </w:rPr>
      </w:pPr>
    </w:p>
    <w:p>
      <w:pPr>
        <w:pStyle w:val="8"/>
        <w:spacing w:line="424" w:lineRule="auto"/>
        <w:ind w:left="919" w:right="3426"/>
      </w:pPr>
      <w:r>
        <w:t>df.pivot("Parameters",</w:t>
      </w:r>
      <w:r>
        <w:rPr>
          <w:spacing w:val="-9"/>
        </w:rPr>
        <w:t xml:space="preserve"> </w:t>
      </w:r>
      <w:r>
        <w:t>"Algorithms",</w:t>
      </w:r>
      <w:r>
        <w:rPr>
          <w:spacing w:val="-8"/>
        </w:rPr>
        <w:t xml:space="preserve"> </w:t>
      </w:r>
      <w:r>
        <w:t>"Value").plot(kind='bar')</w:t>
      </w:r>
      <w:r>
        <w:rPr>
          <w:spacing w:val="-57"/>
        </w:rPr>
        <w:t xml:space="preserve"> </w:t>
      </w:r>
      <w:r>
        <w:t>plt.show()</w:t>
      </w:r>
    </w:p>
    <w:p>
      <w:pPr>
        <w:spacing w:after="0" w:line="424" w:lineRule="auto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424" w:lineRule="auto"/>
        <w:ind w:left="919" w:right="3588" w:hanging="240"/>
      </w:pPr>
      <w:r>
        <w:t>def viewTable():</w:t>
      </w:r>
      <w:r>
        <w:rPr>
          <w:spacing w:val="1"/>
        </w:rPr>
        <w:t xml:space="preserve"> </w:t>
      </w:r>
      <w:r>
        <w:rPr>
          <w:spacing w:val="-1"/>
        </w:rPr>
        <w:t>webbrowser.open("continuous_output.html",new=1)</w:t>
      </w:r>
      <w:r>
        <w:rPr>
          <w:spacing w:val="-57"/>
        </w:rPr>
        <w:t xml:space="preserve"> </w:t>
      </w:r>
      <w:r>
        <w:t>webbrowser.open("binary_output.html",new=2)</w:t>
      </w:r>
    </w:p>
    <w:p>
      <w:pPr>
        <w:pStyle w:val="8"/>
        <w:rPr>
          <w:sz w:val="26"/>
        </w:rPr>
      </w:pPr>
    </w:p>
    <w:p>
      <w:pPr>
        <w:pStyle w:val="8"/>
        <w:spacing w:before="179"/>
        <w:ind w:left="679" w:right="661" w:firstLine="240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pd.DataFrame([['Binary</w:t>
      </w:r>
      <w:r>
        <w:rPr>
          <w:spacing w:val="-7"/>
        </w:rPr>
        <w:t xml:space="preserve"> </w:t>
      </w:r>
      <w:r>
        <w:t>SVM','Accuracy',b_accuracy[0]],['Binary</w:t>
      </w:r>
      <w:r>
        <w:rPr>
          <w:spacing w:val="-57"/>
        </w:rPr>
        <w:t xml:space="preserve"> </w:t>
      </w:r>
      <w:r>
        <w:t>SVM','FSCORE',b_fscore[0]],['Binary</w:t>
      </w:r>
      <w:r>
        <w:rPr>
          <w:spacing w:val="-2"/>
        </w:rPr>
        <w:t xml:space="preserve"> </w:t>
      </w:r>
      <w:r>
        <w:t>SVM','ROC_AUC',b_roc[0]],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5"/>
        </w:rPr>
      </w:pPr>
    </w:p>
    <w:p>
      <w:pPr>
        <w:pStyle w:val="8"/>
        <w:spacing w:before="1"/>
        <w:ind w:left="679" w:right="661" w:firstLine="1380"/>
      </w:pPr>
      <w:r>
        <w:t>['Binary KNN','Accuracy',b_accuracy[1]],['Binary</w:t>
      </w:r>
      <w:r>
        <w:rPr>
          <w:spacing w:val="1"/>
        </w:rPr>
        <w:t xml:space="preserve"> </w:t>
      </w:r>
      <w:r>
        <w:rPr>
          <w:spacing w:val="-1"/>
        </w:rPr>
        <w:t>KNN','FSCORE',b_fscore[1]],['Binary</w:t>
      </w:r>
      <w:r>
        <w:rPr>
          <w:spacing w:val="11"/>
        </w:rPr>
        <w:t xml:space="preserve"> </w:t>
      </w:r>
      <w:r>
        <w:t>KNN','ROC_AUC',b_roc[1]],</w:t>
      </w:r>
    </w:p>
    <w:p>
      <w:pPr>
        <w:pStyle w:val="8"/>
        <w:spacing w:before="213"/>
        <w:ind w:left="679" w:right="661" w:firstLine="1380"/>
      </w:pPr>
      <w:r>
        <w:t>['Binary</w:t>
      </w:r>
      <w:r>
        <w:rPr>
          <w:spacing w:val="-6"/>
        </w:rPr>
        <w:t xml:space="preserve"> </w:t>
      </w:r>
      <w:r>
        <w:t>Decison</w:t>
      </w:r>
      <w:r>
        <w:rPr>
          <w:spacing w:val="-8"/>
        </w:rPr>
        <w:t xml:space="preserve"> </w:t>
      </w:r>
      <w:r>
        <w:t>Tree','Accuracy',b_accuracy[2]],['Binary</w:t>
      </w:r>
      <w:r>
        <w:rPr>
          <w:spacing w:val="-6"/>
        </w:rPr>
        <w:t xml:space="preserve"> </w:t>
      </w:r>
      <w:r>
        <w:t>Decison</w:t>
      </w:r>
      <w:r>
        <w:rPr>
          <w:spacing w:val="-57"/>
        </w:rPr>
        <w:t xml:space="preserve"> </w:t>
      </w:r>
      <w:r>
        <w:t>Tree','FSCORE',b_fscore[2]],['Binary</w:t>
      </w:r>
      <w:r>
        <w:rPr>
          <w:spacing w:val="-1"/>
        </w:rPr>
        <w:t xml:space="preserve"> </w:t>
      </w:r>
      <w:r>
        <w:t>Decison</w:t>
      </w:r>
      <w:r>
        <w:rPr>
          <w:spacing w:val="-1"/>
        </w:rPr>
        <w:t xml:space="preserve"> </w:t>
      </w:r>
      <w:r>
        <w:t>Tree','ROC_AUC',b_roc[2]],</w:t>
      </w:r>
    </w:p>
    <w:p>
      <w:pPr>
        <w:pStyle w:val="8"/>
        <w:spacing w:before="211"/>
        <w:ind w:left="679" w:right="1650" w:firstLine="1380"/>
      </w:pPr>
      <w:r>
        <w:t>['Binary Random Forest','Accuracy',b_accuracy[3]],['Binary Random</w:t>
      </w:r>
      <w:r>
        <w:rPr>
          <w:spacing w:val="-58"/>
        </w:rPr>
        <w:t xml:space="preserve"> </w:t>
      </w:r>
      <w:r>
        <w:t>Forest','FSCORE',b_fscore[3]],['Binary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Forest','ROC_AUC',b_roc[3]],</w:t>
      </w:r>
    </w:p>
    <w:p>
      <w:pPr>
        <w:pStyle w:val="8"/>
        <w:spacing w:before="214"/>
        <w:ind w:left="679" w:right="661" w:firstLine="1380"/>
      </w:pPr>
      <w:r>
        <w:t>['Binary Logistic Regression','Accuracy',b_accuracy[4]],['Binary Logistic</w:t>
      </w:r>
      <w:r>
        <w:rPr>
          <w:spacing w:val="1"/>
        </w:rPr>
        <w:t xml:space="preserve"> </w:t>
      </w:r>
      <w:r>
        <w:t>Regression','FSCORE',b_fscore[4]],['Binary</w:t>
      </w:r>
      <w:r>
        <w:rPr>
          <w:spacing w:val="-11"/>
        </w:rPr>
        <w:t xml:space="preserve"> </w:t>
      </w:r>
      <w:r>
        <w:t>Logistic</w:t>
      </w:r>
      <w:r>
        <w:rPr>
          <w:spacing w:val="-11"/>
        </w:rPr>
        <w:t xml:space="preserve"> </w:t>
      </w:r>
      <w:r>
        <w:t>Regression','ROC_AUC',b_roc[4]],</w:t>
      </w:r>
    </w:p>
    <w:p>
      <w:pPr>
        <w:pStyle w:val="8"/>
        <w:spacing w:before="214"/>
        <w:ind w:left="679" w:right="661" w:firstLine="1380"/>
      </w:pPr>
      <w:r>
        <w:t>['Binary</w:t>
      </w:r>
      <w:r>
        <w:rPr>
          <w:spacing w:val="-7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Boosting','Accuracy',b_accuracy[5]],['Binary</w:t>
      </w:r>
      <w:r>
        <w:rPr>
          <w:spacing w:val="-7"/>
        </w:rPr>
        <w:t xml:space="preserve"> </w:t>
      </w:r>
      <w:r>
        <w:t>Gradient</w:t>
      </w:r>
      <w:r>
        <w:rPr>
          <w:spacing w:val="-57"/>
        </w:rPr>
        <w:t xml:space="preserve"> </w:t>
      </w:r>
      <w:r>
        <w:t>Boosting','FSCORE',b_fscore[5]],['Binary</w:t>
      </w:r>
      <w:r>
        <w:rPr>
          <w:spacing w:val="-5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Boosting','ROC_AUC',b_roc[5]],</w:t>
      </w:r>
    </w:p>
    <w:p>
      <w:pPr>
        <w:pStyle w:val="8"/>
        <w:spacing w:before="213"/>
        <w:ind w:left="406" w:right="882"/>
        <w:jc w:val="center"/>
      </w:pPr>
      <w:r>
        <w:t>['Binary</w:t>
      </w:r>
      <w:r>
        <w:rPr>
          <w:spacing w:val="-3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Boost','Accuracy',b_accuracy[6]],['Binary</w:t>
      </w:r>
      <w:r>
        <w:rPr>
          <w:spacing w:val="-5"/>
        </w:rPr>
        <w:t xml:space="preserve"> </w:t>
      </w:r>
      <w:r>
        <w:t>Ada</w:t>
      </w:r>
    </w:p>
    <w:p>
      <w:pPr>
        <w:pStyle w:val="8"/>
        <w:rPr>
          <w:sz w:val="26"/>
        </w:rPr>
      </w:pPr>
    </w:p>
    <w:p>
      <w:pPr>
        <w:pStyle w:val="8"/>
        <w:spacing w:before="188" w:line="490" w:lineRule="atLeast"/>
        <w:ind w:left="2059" w:right="2103" w:hanging="1320"/>
      </w:pPr>
      <w:r>
        <w:t>Boost','FSCORE',b_fscore[6]],['Binary Ada Boost','ROC_AUC',b_roc[6]],</w:t>
      </w:r>
      <w:r>
        <w:rPr>
          <w:spacing w:val="1"/>
        </w:rPr>
        <w:t xml:space="preserve"> </w:t>
      </w:r>
      <w:r>
        <w:t>['Binary</w:t>
      </w:r>
      <w:r>
        <w:rPr>
          <w:spacing w:val="-5"/>
        </w:rPr>
        <w:t xml:space="preserve"> </w:t>
      </w:r>
      <w:r>
        <w:t>Naive</w:t>
      </w:r>
      <w:r>
        <w:rPr>
          <w:spacing w:val="-8"/>
        </w:rPr>
        <w:t xml:space="preserve"> </w:t>
      </w:r>
      <w:r>
        <w:t>Bayes','Accuracy',b_accuracy[7]],['Binary</w:t>
      </w:r>
      <w:r>
        <w:rPr>
          <w:spacing w:val="-6"/>
        </w:rPr>
        <w:t xml:space="preserve"> </w:t>
      </w:r>
      <w:r>
        <w:t>Naive</w:t>
      </w:r>
    </w:p>
    <w:p>
      <w:pPr>
        <w:pStyle w:val="8"/>
        <w:spacing w:line="276" w:lineRule="exact"/>
        <w:ind w:left="679"/>
      </w:pPr>
      <w:r>
        <w:t>Bayes','FSCORE',b_fscore[7]],['Binary</w:t>
      </w:r>
      <w:r>
        <w:rPr>
          <w:spacing w:val="-9"/>
        </w:rPr>
        <w:t xml:space="preserve"> </w:t>
      </w:r>
      <w:r>
        <w:t>Naive</w:t>
      </w:r>
      <w:r>
        <w:rPr>
          <w:spacing w:val="-7"/>
        </w:rPr>
        <w:t xml:space="preserve"> </w:t>
      </w:r>
      <w:r>
        <w:t>Bayes','ROC_AUC',b_roc[7]],</w:t>
      </w:r>
    </w:p>
    <w:p>
      <w:pPr>
        <w:pStyle w:val="8"/>
        <w:spacing w:before="214" w:line="424" w:lineRule="auto"/>
        <w:ind w:left="919" w:right="3426" w:firstLine="1080"/>
      </w:pPr>
      <w:r>
        <w:t>],columns=['Parameters','Algorithms','Value'])</w:t>
      </w:r>
      <w:r>
        <w:rPr>
          <w:spacing w:val="1"/>
        </w:rPr>
        <w:t xml:space="preserve"> </w:t>
      </w:r>
      <w:r>
        <w:t>df.pivot("Parameters",</w:t>
      </w:r>
      <w:r>
        <w:rPr>
          <w:spacing w:val="-9"/>
        </w:rPr>
        <w:t xml:space="preserve"> </w:t>
      </w:r>
      <w:r>
        <w:t>"Algorithms",</w:t>
      </w:r>
      <w:r>
        <w:rPr>
          <w:spacing w:val="-8"/>
        </w:rPr>
        <w:t xml:space="preserve"> </w:t>
      </w:r>
      <w:r>
        <w:t>"Value").plot(kind='bar')</w:t>
      </w:r>
      <w:r>
        <w:rPr>
          <w:spacing w:val="-57"/>
        </w:rPr>
        <w:t xml:space="preserve"> </w:t>
      </w:r>
      <w:r>
        <w:t>plt.show()</w:t>
      </w:r>
    </w:p>
    <w:p>
      <w:pPr>
        <w:pStyle w:val="8"/>
        <w:rPr>
          <w:sz w:val="26"/>
        </w:rPr>
      </w:pPr>
    </w:p>
    <w:p>
      <w:pPr>
        <w:pStyle w:val="8"/>
        <w:spacing w:before="191"/>
        <w:ind w:left="679"/>
      </w:pPr>
      <w:r>
        <w:t>font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('times',</w:t>
      </w:r>
      <w:r>
        <w:rPr>
          <w:spacing w:val="2"/>
        </w:rPr>
        <w:t xml:space="preserve"> </w:t>
      </w:r>
      <w:r>
        <w:t>16,</w:t>
      </w:r>
      <w:r>
        <w:rPr>
          <w:spacing w:val="-2"/>
        </w:rPr>
        <w:t xml:space="preserve"> </w:t>
      </w:r>
      <w:r>
        <w:t>'bold')</w:t>
      </w:r>
    </w:p>
    <w:p>
      <w:pPr>
        <w:pStyle w:val="8"/>
        <w:spacing w:before="212"/>
        <w:ind w:left="679" w:right="661"/>
      </w:pPr>
      <w:r>
        <w:t>title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Label(main,</w:t>
      </w:r>
      <w:r>
        <w:rPr>
          <w:spacing w:val="-2"/>
        </w:rPr>
        <w:t xml:space="preserve"> </w:t>
      </w:r>
      <w:r>
        <w:t>text='Predicting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Using Machine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Learning Algorithms Via Continuous and Binary Data a Comparative Analysis',</w:t>
      </w:r>
      <w:r>
        <w:rPr>
          <w:spacing w:val="1"/>
        </w:rPr>
        <w:t xml:space="preserve"> </w:t>
      </w:r>
      <w:r>
        <w:t>justify=LEFT)</w:t>
      </w:r>
    </w:p>
    <w:p>
      <w:pPr>
        <w:pStyle w:val="8"/>
        <w:spacing w:before="213" w:line="424" w:lineRule="auto"/>
        <w:ind w:left="679" w:right="4788"/>
      </w:pPr>
      <w:r>
        <w:t>title.config(bg='lavender blush', fg='DarkOrchid1')</w:t>
      </w:r>
      <w:r>
        <w:rPr>
          <w:spacing w:val="-58"/>
        </w:rPr>
        <w:t xml:space="preserve"> </w:t>
      </w:r>
      <w:r>
        <w:t>title.config(font=font)</w:t>
      </w:r>
    </w:p>
    <w:p>
      <w:pPr>
        <w:pStyle w:val="8"/>
        <w:rPr>
          <w:sz w:val="26"/>
        </w:rPr>
      </w:pPr>
    </w:p>
    <w:p>
      <w:pPr>
        <w:pStyle w:val="8"/>
        <w:spacing w:before="191"/>
        <w:ind w:left="679"/>
      </w:pPr>
      <w:r>
        <w:t>title.config(height=3,</w:t>
      </w:r>
      <w:r>
        <w:rPr>
          <w:spacing w:val="-2"/>
        </w:rPr>
        <w:t xml:space="preserve"> </w:t>
      </w:r>
      <w:r>
        <w:t>width=120)</w:t>
      </w:r>
    </w:p>
    <w:p>
      <w:pPr>
        <w:spacing w:after="0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424" w:lineRule="auto"/>
        <w:ind w:left="679" w:right="7205"/>
      </w:pPr>
      <w:r>
        <w:rPr>
          <w:spacing w:val="-1"/>
        </w:rPr>
        <w:t>title.place(x=100,y=5)</w:t>
      </w:r>
      <w:r>
        <w:rPr>
          <w:spacing w:val="-57"/>
        </w:rPr>
        <w:t xml:space="preserve"> </w:t>
      </w:r>
      <w:r>
        <w:t>title.pack()</w:t>
      </w:r>
    </w:p>
    <w:p>
      <w:pPr>
        <w:pStyle w:val="8"/>
        <w:rPr>
          <w:sz w:val="26"/>
        </w:rPr>
      </w:pPr>
    </w:p>
    <w:p>
      <w:pPr>
        <w:pStyle w:val="8"/>
        <w:spacing w:before="180"/>
        <w:ind w:left="679"/>
      </w:pPr>
      <w:r>
        <w:t>font1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('times',</w:t>
      </w:r>
      <w:r>
        <w:rPr>
          <w:spacing w:val="2"/>
        </w:rPr>
        <w:t xml:space="preserve"> </w:t>
      </w:r>
      <w:r>
        <w:t>13,</w:t>
      </w:r>
      <w:r>
        <w:rPr>
          <w:spacing w:val="-2"/>
        </w:rPr>
        <w:t xml:space="preserve"> </w:t>
      </w:r>
      <w:r>
        <w:t>'bold')</w:t>
      </w:r>
    </w:p>
    <w:p>
      <w:pPr>
        <w:pStyle w:val="8"/>
        <w:spacing w:before="211" w:line="424" w:lineRule="auto"/>
        <w:ind w:left="679" w:right="2071"/>
      </w:pPr>
      <w:r>
        <w:t>uploadButton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Button(main,</w:t>
      </w:r>
      <w:r>
        <w:rPr>
          <w:spacing w:val="-1"/>
        </w:rPr>
        <w:t xml:space="preserve"> </w:t>
      </w:r>
      <w:r>
        <w:t>text="Upload</w:t>
      </w:r>
      <w:r>
        <w:rPr>
          <w:spacing w:val="-3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Dataset",</w:t>
      </w:r>
      <w:r>
        <w:rPr>
          <w:spacing w:val="-2"/>
        </w:rPr>
        <w:t xml:space="preserve"> </w:t>
      </w:r>
      <w:r>
        <w:t>command=upload)</w:t>
      </w:r>
      <w:r>
        <w:rPr>
          <w:spacing w:val="-57"/>
        </w:rPr>
        <w:t xml:space="preserve"> </w:t>
      </w:r>
      <w:r>
        <w:t>uploadButton.place(x=10,y=100)</w:t>
      </w:r>
    </w:p>
    <w:p>
      <w:pPr>
        <w:pStyle w:val="8"/>
        <w:spacing w:before="2"/>
        <w:ind w:left="679"/>
      </w:pPr>
      <w:r>
        <w:t>uploadButton.config(font=font1)</w:t>
      </w:r>
    </w:p>
    <w:p>
      <w:pPr>
        <w:pStyle w:val="8"/>
        <w:rPr>
          <w:sz w:val="26"/>
        </w:rPr>
      </w:pPr>
    </w:p>
    <w:p>
      <w:pPr>
        <w:pStyle w:val="8"/>
        <w:rPr>
          <w:sz w:val="35"/>
        </w:rPr>
      </w:pPr>
    </w:p>
    <w:p>
      <w:pPr>
        <w:pStyle w:val="8"/>
        <w:ind w:left="679"/>
      </w:pPr>
      <w:r>
        <w:t>preprocessButton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Button(main,</w:t>
      </w:r>
      <w:r>
        <w:rPr>
          <w:spacing w:val="-3"/>
        </w:rPr>
        <w:t xml:space="preserve"> </w:t>
      </w:r>
      <w:r>
        <w:t>text="Preprocess</w:t>
      </w:r>
      <w:r>
        <w:rPr>
          <w:spacing w:val="-4"/>
        </w:rPr>
        <w:t xml:space="preserve"> </w:t>
      </w:r>
      <w:r>
        <w:t>Dataset",</w:t>
      </w:r>
      <w:r>
        <w:rPr>
          <w:spacing w:val="-2"/>
        </w:rPr>
        <w:t xml:space="preserve"> </w:t>
      </w:r>
      <w:r>
        <w:t>command=preprocessing)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5"/>
        </w:rPr>
      </w:pPr>
    </w:p>
    <w:p>
      <w:pPr>
        <w:pStyle w:val="8"/>
        <w:spacing w:before="1" w:line="424" w:lineRule="auto"/>
        <w:ind w:left="679" w:right="3588"/>
      </w:pPr>
      <w:r>
        <w:rPr>
          <w:spacing w:val="-1"/>
        </w:rPr>
        <w:t>preprocessButton.place(x=430,y=100)</w:t>
      </w:r>
      <w:r>
        <w:rPr>
          <w:spacing w:val="-57"/>
        </w:rPr>
        <w:t xml:space="preserve"> </w:t>
      </w:r>
      <w:r>
        <w:t>preprocessButton.config(font=font1)</w:t>
      </w:r>
    </w:p>
    <w:p>
      <w:pPr>
        <w:pStyle w:val="8"/>
        <w:rPr>
          <w:sz w:val="26"/>
        </w:rPr>
      </w:pPr>
    </w:p>
    <w:p>
      <w:pPr>
        <w:pStyle w:val="8"/>
        <w:spacing w:before="190"/>
        <w:ind w:left="679" w:right="3027"/>
      </w:pPr>
      <w:r>
        <w:t>continuousButton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Button(main,</w:t>
      </w:r>
      <w:r>
        <w:rPr>
          <w:spacing w:val="-3"/>
        </w:rPr>
        <w:t xml:space="preserve"> </w:t>
      </w:r>
      <w:r>
        <w:t>text="Run</w:t>
      </w:r>
      <w:r>
        <w:rPr>
          <w:spacing w:val="-2"/>
        </w:rPr>
        <w:t xml:space="preserve"> </w:t>
      </w:r>
      <w:r>
        <w:t>Continuous</w:t>
      </w:r>
      <w:r>
        <w:rPr>
          <w:spacing w:val="-6"/>
        </w:rPr>
        <w:t xml:space="preserve"> </w:t>
      </w:r>
      <w:r>
        <w:t>Prediction",</w:t>
      </w:r>
      <w:r>
        <w:rPr>
          <w:spacing w:val="-57"/>
        </w:rPr>
        <w:t xml:space="preserve"> </w:t>
      </w:r>
      <w:r>
        <w:t>command=continuousPrediction)</w:t>
      </w:r>
    </w:p>
    <w:p>
      <w:pPr>
        <w:pStyle w:val="8"/>
        <w:spacing w:before="214" w:line="424" w:lineRule="auto"/>
        <w:ind w:left="679" w:right="3588"/>
      </w:pPr>
      <w:r>
        <w:rPr>
          <w:spacing w:val="-1"/>
        </w:rPr>
        <w:t>continuousButton.place(x=780,y=100)</w:t>
      </w:r>
      <w:r>
        <w:rPr>
          <w:spacing w:val="-57"/>
        </w:rPr>
        <w:t xml:space="preserve"> </w:t>
      </w:r>
      <w:r>
        <w:t>continuousButton.config(font=font1)</w:t>
      </w:r>
    </w:p>
    <w:p>
      <w:pPr>
        <w:pStyle w:val="8"/>
        <w:rPr>
          <w:sz w:val="26"/>
        </w:rPr>
      </w:pPr>
    </w:p>
    <w:p>
      <w:pPr>
        <w:pStyle w:val="8"/>
        <w:spacing w:before="190" w:line="424" w:lineRule="auto"/>
        <w:ind w:left="679" w:right="1083"/>
      </w:pPr>
      <w:r>
        <w:t>binaryButton = Button(main, text="Run Binary Prediction", command=binaryPrediction)</w:t>
      </w:r>
      <w:r>
        <w:rPr>
          <w:spacing w:val="-58"/>
        </w:rPr>
        <w:t xml:space="preserve"> </w:t>
      </w:r>
      <w:r>
        <w:t>binaryButton.place(x=10,y=150)</w:t>
      </w:r>
    </w:p>
    <w:p>
      <w:pPr>
        <w:pStyle w:val="8"/>
        <w:spacing w:before="2"/>
        <w:ind w:left="679"/>
      </w:pPr>
      <w:r>
        <w:t>binaryButton.config(font=font1)</w:t>
      </w:r>
    </w:p>
    <w:p>
      <w:pPr>
        <w:pStyle w:val="8"/>
        <w:rPr>
          <w:sz w:val="26"/>
        </w:rPr>
      </w:pPr>
    </w:p>
    <w:p>
      <w:pPr>
        <w:pStyle w:val="8"/>
        <w:rPr>
          <w:sz w:val="35"/>
        </w:rPr>
      </w:pPr>
    </w:p>
    <w:p>
      <w:pPr>
        <w:pStyle w:val="8"/>
        <w:spacing w:line="424" w:lineRule="auto"/>
        <w:ind w:left="880" w:leftChars="400" w:right="2530" w:firstLine="0" w:firstLineChars="0"/>
      </w:pPr>
      <w:r>
        <w:t>graphButton = Button(main, text="Comparison Graph", command=graph)</w:t>
      </w:r>
      <w:r>
        <w:rPr>
          <w:spacing w:val="-58"/>
        </w:rPr>
        <w:t xml:space="preserve"> </w:t>
      </w:r>
      <w:r>
        <w:t>graphButton.place(x=430,y=150)</w:t>
      </w:r>
    </w:p>
    <w:p>
      <w:pPr>
        <w:pStyle w:val="8"/>
        <w:spacing w:before="2"/>
        <w:ind w:left="679"/>
      </w:pPr>
      <w:r>
        <w:t>graphButton.config(font=font1)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4"/>
        </w:rPr>
      </w:pPr>
    </w:p>
    <w:p>
      <w:pPr>
        <w:pStyle w:val="8"/>
        <w:spacing w:line="424" w:lineRule="auto"/>
        <w:ind w:left="880" w:leftChars="400" w:right="661" w:firstLine="0" w:firstLineChars="0"/>
      </w:pPr>
      <w:r>
        <w:t>closeButton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Button(main,</w:t>
      </w:r>
      <w:r>
        <w:rPr>
          <w:spacing w:val="-1"/>
        </w:rPr>
        <w:t xml:space="preserve"> </w:t>
      </w:r>
      <w:r>
        <w:t>text="View</w:t>
      </w:r>
      <w:r>
        <w:rPr>
          <w:spacing w:val="-3"/>
        </w:rPr>
        <w:t xml:space="preserve"> </w:t>
      </w:r>
      <w:r>
        <w:t>Comparison</w:t>
      </w:r>
      <w:r>
        <w:rPr>
          <w:spacing w:val="-6"/>
        </w:rPr>
        <w:t xml:space="preserve"> </w:t>
      </w:r>
      <w:r>
        <w:t>Table",</w:t>
      </w:r>
      <w:r>
        <w:rPr>
          <w:spacing w:val="-1"/>
        </w:rPr>
        <w:t xml:space="preserve"> </w:t>
      </w:r>
      <w:r>
        <w:t>command=viewTable)</w:t>
      </w:r>
      <w:r>
        <w:rPr>
          <w:spacing w:val="-57"/>
        </w:rPr>
        <w:t xml:space="preserve"> </w:t>
      </w:r>
      <w:r>
        <w:t>closeButton.place(x=780,y=150)</w:t>
      </w:r>
    </w:p>
    <w:p>
      <w:pPr>
        <w:pStyle w:val="8"/>
        <w:spacing w:before="2"/>
        <w:ind w:left="880" w:leftChars="400" w:firstLine="0" w:firstLineChars="0"/>
      </w:pPr>
      <w:r>
        <w:t>closeButton.config(font=font1)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4"/>
        </w:rPr>
      </w:pPr>
    </w:p>
    <w:p>
      <w:pPr>
        <w:pStyle w:val="8"/>
        <w:ind w:left="880" w:leftChars="400" w:firstLine="0" w:firstLineChars="0"/>
      </w:pPr>
      <w:r>
        <w:t>font1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('times',</w:t>
      </w:r>
      <w:r>
        <w:rPr>
          <w:spacing w:val="2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'bold')</w:t>
      </w:r>
    </w:p>
    <w:p>
      <w:pPr>
        <w:spacing w:after="0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spacing w:line="424" w:lineRule="auto"/>
        <w:ind w:left="880" w:leftChars="400" w:right="5539" w:firstLine="0" w:firstLineChars="0"/>
      </w:pPr>
      <w:r>
        <w:t>text=Text(main,height=20,width=120)</w:t>
      </w:r>
      <w:r>
        <w:rPr>
          <w:spacing w:val="1"/>
        </w:rPr>
        <w:t xml:space="preserve"> </w:t>
      </w:r>
      <w:r>
        <w:t>scroll=Scrollbar(text)</w:t>
      </w:r>
      <w:r>
        <w:rPr>
          <w:spacing w:val="1"/>
        </w:rPr>
        <w:t xml:space="preserve"> </w:t>
      </w:r>
      <w:r>
        <w:rPr>
          <w:spacing w:val="-1"/>
        </w:rPr>
        <w:t>text.configure(yscrollcommand=scroll.set)</w:t>
      </w:r>
      <w:r>
        <w:rPr>
          <w:spacing w:val="-57"/>
        </w:rPr>
        <w:t xml:space="preserve"> </w:t>
      </w:r>
      <w:r>
        <w:t>text.place(x=10,y=200)</w:t>
      </w:r>
      <w:r>
        <w:rPr>
          <w:spacing w:val="1"/>
        </w:rPr>
        <w:t xml:space="preserve"> </w:t>
      </w:r>
      <w:r>
        <w:t>text.config(font=font1)</w:t>
      </w:r>
    </w:p>
    <w:p>
      <w:pPr>
        <w:pStyle w:val="8"/>
        <w:rPr>
          <w:sz w:val="26"/>
        </w:rPr>
      </w:pPr>
    </w:p>
    <w:p>
      <w:pPr>
        <w:pStyle w:val="8"/>
        <w:spacing w:before="181" w:line="424" w:lineRule="auto"/>
        <w:ind w:left="679" w:right="6930"/>
      </w:pPr>
      <w:r>
        <w:t>main.config(bg='light</w:t>
      </w:r>
      <w:r>
        <w:rPr>
          <w:spacing w:val="-14"/>
        </w:rPr>
        <w:t xml:space="preserve"> </w:t>
      </w:r>
      <w:r>
        <w:t>coral')</w:t>
      </w:r>
      <w:r>
        <w:rPr>
          <w:spacing w:val="-57"/>
        </w:rPr>
        <w:t xml:space="preserve"> </w:t>
      </w:r>
      <w:r>
        <w:t>main.mainloop()</w:t>
      </w:r>
    </w:p>
    <w:p>
      <w:pPr>
        <w:spacing w:after="0" w:line="424" w:lineRule="auto"/>
        <w:ind w:left="880" w:leftChars="400" w:firstLine="0" w:firstLineChars="0"/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numPr>
          <w:numId w:val="0"/>
        </w:numPr>
        <w:tabs>
          <w:tab w:val="left" w:pos="2502"/>
        </w:tabs>
        <w:spacing w:before="213" w:after="0" w:line="240" w:lineRule="auto"/>
        <w:ind w:left="880" w:leftChars="0" w:right="586" w:rightChars="0" w:firstLine="2521" w:firstLineChars="350"/>
        <w:jc w:val="both"/>
        <w:rPr>
          <w:rFonts w:hint="default"/>
          <w:lang w:val="en-US"/>
        </w:rPr>
      </w:pPr>
      <w:bookmarkStart w:id="37" w:name="5.SCREENSHOTS"/>
      <w:bookmarkEnd w:id="37"/>
      <w:r>
        <w:rPr>
          <w:rFonts w:hint="default"/>
          <w:lang w:val="en-US"/>
        </w:rPr>
        <w:t xml:space="preserve">5.RESULT </w:t>
      </w:r>
    </w:p>
    <w:p>
      <w:pPr>
        <w:pStyle w:val="2"/>
        <w:numPr>
          <w:numId w:val="0"/>
        </w:numPr>
        <w:tabs>
          <w:tab w:val="left" w:pos="2502"/>
        </w:tabs>
        <w:spacing w:before="213" w:after="0" w:line="240" w:lineRule="auto"/>
        <w:ind w:left="880" w:leftChars="0" w:right="586" w:rightChars="0" w:firstLine="3962" w:firstLineChars="55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&amp;</w:t>
      </w:r>
    </w:p>
    <w:p>
      <w:pPr>
        <w:pStyle w:val="2"/>
        <w:numPr>
          <w:numId w:val="0"/>
        </w:numPr>
        <w:tabs>
          <w:tab w:val="left" w:pos="2502"/>
        </w:tabs>
        <w:spacing w:before="213" w:after="0" w:line="240" w:lineRule="auto"/>
        <w:ind w:left="880" w:leftChars="0" w:right="586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DESCRIPTION</w:t>
      </w:r>
    </w:p>
    <w:p>
      <w:pPr>
        <w:pStyle w:val="2"/>
        <w:numPr>
          <w:numId w:val="0"/>
        </w:numPr>
        <w:tabs>
          <w:tab w:val="left" w:pos="2502"/>
        </w:tabs>
        <w:spacing w:before="213" w:after="0" w:line="240" w:lineRule="auto"/>
        <w:ind w:right="586" w:rightChars="0"/>
        <w:jc w:val="center"/>
        <w:rPr>
          <w:rFonts w:hint="default"/>
          <w:lang w:val="en-US"/>
        </w:rPr>
      </w:pPr>
    </w:p>
    <w:p>
      <w:pPr>
        <w:pStyle w:val="2"/>
        <w:numPr>
          <w:numId w:val="0"/>
        </w:numPr>
        <w:tabs>
          <w:tab w:val="left" w:pos="2502"/>
        </w:tabs>
        <w:spacing w:before="213" w:after="0" w:line="240" w:lineRule="auto"/>
        <w:ind w:right="586" w:rightChars="0"/>
        <w:jc w:val="center"/>
        <w:rPr>
          <w:rFonts w:hint="default"/>
          <w:lang w:val="en-US"/>
        </w:rPr>
      </w:pPr>
    </w:p>
    <w:p>
      <w:pPr>
        <w:spacing w:after="0" w:line="240" w:lineRule="auto"/>
        <w:jc w:val="left"/>
        <w:rPr>
          <w:sz w:val="70"/>
        </w:rPr>
        <w:sectPr>
          <w:pgSz w:w="11910" w:h="16840"/>
          <w:pgMar w:top="960" w:right="700" w:bottom="940" w:left="840" w:header="733" w:footer="679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3"/>
        <w:rPr>
          <w:b/>
          <w:sz w:val="19"/>
        </w:rPr>
      </w:pPr>
    </w:p>
    <w:p>
      <w:pPr>
        <w:pStyle w:val="8"/>
        <w:ind w:firstLine="700" w:firstLineChars="250"/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RESULT AND DESCRIPTION:</w:t>
      </w:r>
    </w:p>
    <w:p>
      <w:pPr>
        <w:pStyle w:val="8"/>
        <w:ind w:firstLine="700" w:firstLineChars="250"/>
        <w:rPr>
          <w:rFonts w:hint="default"/>
          <w:b/>
          <w:sz w:val="28"/>
          <w:lang w:val="en-US"/>
        </w:rPr>
      </w:pPr>
      <w:bookmarkStart w:id="56" w:name="_GoBack"/>
      <w:bookmarkEnd w:id="56"/>
    </w:p>
    <w:p>
      <w:pPr>
        <w:pStyle w:val="8"/>
        <w:spacing w:before="1"/>
        <w:ind w:left="760"/>
      </w:pPr>
      <w:r>
        <w:t>To</w:t>
      </w:r>
      <w:r>
        <w:rPr>
          <w:spacing w:val="-5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‘run.bat’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screen</w:t>
      </w: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964565</wp:posOffset>
            </wp:positionH>
            <wp:positionV relativeFrom="paragraph">
              <wp:posOffset>188595</wp:posOffset>
            </wp:positionV>
            <wp:extent cx="5304790" cy="416941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484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ind w:left="0" w:leftChars="0" w:firstLine="800" w:firstLineChars="400"/>
        <w:rPr>
          <w:sz w:val="20"/>
        </w:rPr>
      </w:pPr>
    </w:p>
    <w:p>
      <w:pPr>
        <w:pStyle w:val="8"/>
        <w:spacing w:before="4"/>
        <w:rPr>
          <w:sz w:val="22"/>
        </w:rPr>
      </w:pPr>
    </w:p>
    <w:p>
      <w:pPr>
        <w:pStyle w:val="8"/>
        <w:ind w:left="880" w:leftChars="400" w:firstLine="0" w:firstLineChars="0"/>
      </w:pPr>
      <w:r>
        <w:t>In above</w:t>
      </w:r>
      <w:r>
        <w:rPr>
          <w:spacing w:val="-2"/>
        </w:rPr>
        <w:t xml:space="preserve"> </w:t>
      </w:r>
      <w:r>
        <w:t>screen 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‘Upload</w:t>
      </w:r>
      <w:r>
        <w:rPr>
          <w:spacing w:val="-2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Dataset’</w:t>
      </w:r>
      <w:r>
        <w:rPr>
          <w:spacing w:val="-3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dataset</w:t>
      </w:r>
    </w:p>
    <w:p>
      <w:pPr>
        <w:spacing w:after="0"/>
        <w:sectPr>
          <w:headerReference r:id="rId34" w:type="default"/>
          <w:footerReference r:id="rId35" w:type="default"/>
          <w:pgSz w:w="11910" w:h="16840"/>
          <w:pgMar w:top="1000" w:right="700" w:bottom="940" w:left="840" w:header="762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19"/>
        </w:rPr>
      </w:pPr>
    </w:p>
    <w:p>
      <w:pPr>
        <w:pStyle w:val="8"/>
        <w:ind w:left="679"/>
        <w:rPr>
          <w:sz w:val="20"/>
        </w:rPr>
      </w:pPr>
      <w:r>
        <w:rPr>
          <w:sz w:val="20"/>
        </w:rPr>
        <w:drawing>
          <wp:inline distT="0" distB="0" distL="0" distR="0">
            <wp:extent cx="5725160" cy="3949700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9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6"/>
        <w:rPr>
          <w:sz w:val="11"/>
        </w:rPr>
      </w:pPr>
    </w:p>
    <w:p>
      <w:pPr>
        <w:pStyle w:val="8"/>
        <w:spacing w:before="90"/>
        <w:ind w:left="880" w:leftChars="400" w:right="939" w:firstLine="0" w:firstLineChars="0"/>
      </w:pPr>
      <w:r>
        <w:t>In above screen selecting and uploading “petrol” dataset and then click on ‘Open’ button to</w:t>
      </w:r>
      <w:r>
        <w:rPr>
          <w:spacing w:val="-58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screen</w:t>
      </w:r>
    </w:p>
    <w:p>
      <w:pPr>
        <w:pStyle w:val="8"/>
        <w:rPr>
          <w:sz w:val="20"/>
        </w:rPr>
      </w:pPr>
    </w:p>
    <w:p>
      <w:pPr>
        <w:pStyle w:val="8"/>
        <w:spacing w:before="7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964565</wp:posOffset>
            </wp:positionH>
            <wp:positionV relativeFrom="paragraph">
              <wp:posOffset>204470</wp:posOffset>
            </wp:positionV>
            <wp:extent cx="5478145" cy="358457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"/>
        <w:rPr>
          <w:sz w:val="11"/>
        </w:rPr>
      </w:pPr>
    </w:p>
    <w:p>
      <w:pPr>
        <w:pStyle w:val="8"/>
        <w:spacing w:before="90"/>
        <w:ind w:left="880" w:leftChars="400" w:right="632" w:firstLine="0" w:firstLineChars="0"/>
      </w:pPr>
      <w:r>
        <w:t>In above screen dataset loaded and dataset contains some missing values so to remove missing</w:t>
      </w:r>
      <w:r>
        <w:rPr>
          <w:spacing w:val="-58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 part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‘Preprocess</w:t>
      </w:r>
      <w:r>
        <w:rPr>
          <w:spacing w:val="-1"/>
        </w:rPr>
        <w:t xml:space="preserve"> </w:t>
      </w:r>
      <w:r>
        <w:t>Dataset’ button</w:t>
      </w:r>
      <w:r>
        <w:rPr>
          <w:spacing w:val="-4"/>
        </w:rPr>
        <w:t xml:space="preserve"> </w:t>
      </w:r>
      <w:r>
        <w:t>to</w:t>
      </w:r>
      <w:r>
        <w:rPr>
          <w:rFonts w:hint="default"/>
          <w:lang w:val="en-US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screen</w:t>
      </w:r>
    </w:p>
    <w:p>
      <w:pPr>
        <w:spacing w:after="0"/>
        <w:sectPr>
          <w:pgSz w:w="11910" w:h="16840"/>
          <w:pgMar w:top="1000" w:right="700" w:bottom="940" w:left="840" w:header="762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27"/>
        </w:rPr>
      </w:pPr>
    </w:p>
    <w:p>
      <w:pPr>
        <w:pStyle w:val="8"/>
        <w:ind w:left="880" w:leftChars="400" w:right="1320" w:rightChars="600" w:firstLine="0" w:firstLineChars="0"/>
        <w:rPr>
          <w:sz w:val="20"/>
        </w:rPr>
      </w:pPr>
      <w:r>
        <w:rPr>
          <w:sz w:val="20"/>
        </w:rPr>
        <w:drawing>
          <wp:inline distT="0" distB="0" distL="0" distR="0">
            <wp:extent cx="5509260" cy="3730625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704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2"/>
        <w:rPr>
          <w:sz w:val="14"/>
        </w:rPr>
      </w:pPr>
    </w:p>
    <w:p>
      <w:pPr>
        <w:pStyle w:val="8"/>
        <w:spacing w:before="90"/>
        <w:ind w:left="880" w:leftChars="400" w:right="1320" w:rightChars="600" w:firstLine="0" w:firstLineChars="0"/>
      </w:pPr>
      <w:r>
        <w:t>In above screen dataset contains total 2797 records and application using 2797 records for</w:t>
      </w:r>
      <w:r>
        <w:rPr>
          <w:spacing w:val="1"/>
        </w:rPr>
        <w:t xml:space="preserve"> </w:t>
      </w:r>
      <w:r>
        <w:t>training and 30 records for testing and now train and test data is ready and now click on ‘Run</w:t>
      </w:r>
      <w:r>
        <w:rPr>
          <w:spacing w:val="-57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Prediction’</w:t>
      </w:r>
      <w:r>
        <w:rPr>
          <w:spacing w:val="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 all algorithms</w:t>
      </w:r>
      <w:r>
        <w:rPr>
          <w:spacing w:val="-1"/>
        </w:rPr>
        <w:t xml:space="preserve"> </w:t>
      </w:r>
      <w:r>
        <w:t>with above</w:t>
      </w:r>
      <w:r>
        <w:rPr>
          <w:spacing w:val="1"/>
        </w:rPr>
        <w:t xml:space="preserve"> </w:t>
      </w:r>
      <w:r>
        <w:t>dataset</w:t>
      </w:r>
    </w:p>
    <w:p>
      <w:pPr>
        <w:pStyle w:val="8"/>
        <w:spacing w:before="10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1286510</wp:posOffset>
            </wp:positionH>
            <wp:positionV relativeFrom="paragraph">
              <wp:posOffset>75565</wp:posOffset>
            </wp:positionV>
            <wp:extent cx="5179060" cy="343789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110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ind w:right="1034" w:rightChars="0" w:firstLine="1200" w:firstLineChars="500"/>
        <w:rPr>
          <w:spacing w:val="6"/>
        </w:rPr>
      </w:pPr>
      <w:r>
        <w:t>In</w:t>
      </w:r>
      <w:r>
        <w:rPr>
          <w:spacing w:val="10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screen</w:t>
      </w:r>
      <w:r>
        <w:rPr>
          <w:spacing w:val="5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see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created</w:t>
      </w:r>
      <w:r>
        <w:rPr>
          <w:spacing w:val="7"/>
        </w:rPr>
        <w:t xml:space="preserve"> </w:t>
      </w:r>
      <w:r>
        <w:t>ANN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LSTM</w:t>
      </w:r>
      <w:r>
        <w:rPr>
          <w:spacing w:val="7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after</w:t>
      </w:r>
      <w:r>
        <w:rPr>
          <w:spacing w:val="6"/>
        </w:rPr>
        <w:t xml:space="preserve"> </w:t>
      </w:r>
    </w:p>
    <w:p>
      <w:pPr>
        <w:pStyle w:val="8"/>
        <w:ind w:right="1034" w:rightChars="0" w:firstLine="1200" w:firstLineChars="500"/>
      </w:pPr>
      <w:r>
        <w:t>building</w:t>
      </w:r>
      <w:r>
        <w:rPr>
          <w:spacing w:val="2"/>
        </w:rPr>
        <w:t xml:space="preserve"> </w:t>
      </w:r>
      <w:r>
        <w:t>model</w:t>
      </w:r>
      <w:r>
        <w:rPr>
          <w:rFonts w:hint="default"/>
          <w:lang w:val="en-US"/>
        </w:rPr>
        <w:t xml:space="preserve"> 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 predicted</w:t>
      </w:r>
      <w:r>
        <w:rPr>
          <w:spacing w:val="2"/>
        </w:rPr>
        <w:t xml:space="preserve"> </w:t>
      </w:r>
      <w:r>
        <w:t>stock price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30 test days</w:t>
      </w:r>
    </w:p>
    <w:p>
      <w:pPr>
        <w:spacing w:after="0"/>
        <w:ind w:left="880" w:leftChars="0" w:right="1034" w:rightChars="0" w:firstLine="600" w:firstLineChars="0"/>
        <w:sectPr>
          <w:pgSz w:w="11910" w:h="16840"/>
          <w:pgMar w:top="1000" w:right="700" w:bottom="940" w:left="840" w:header="762" w:footer="749" w:gutter="0"/>
          <w:cols w:space="720" w:num="1"/>
        </w:sectPr>
      </w:pPr>
    </w:p>
    <w:p>
      <w:pPr>
        <w:pStyle w:val="8"/>
        <w:spacing w:before="11"/>
        <w:rPr>
          <w:sz w:val="19"/>
        </w:rPr>
      </w:pPr>
    </w:p>
    <w:p>
      <w:pPr>
        <w:pStyle w:val="8"/>
        <w:ind w:left="880" w:leftChars="400" w:firstLine="0" w:firstLineChars="0"/>
        <w:rPr>
          <w:sz w:val="20"/>
        </w:rPr>
      </w:pPr>
      <w:r>
        <w:rPr>
          <w:sz w:val="20"/>
        </w:rPr>
        <w:drawing>
          <wp:inline distT="0" distB="0" distL="0" distR="0">
            <wp:extent cx="5412105" cy="3437890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14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8"/>
        <w:rPr>
          <w:sz w:val="16"/>
        </w:rPr>
      </w:pPr>
    </w:p>
    <w:p>
      <w:pPr>
        <w:pStyle w:val="8"/>
        <w:spacing w:before="90"/>
        <w:ind w:left="679" w:right="719"/>
        <w:jc w:val="both"/>
      </w:pPr>
      <w:r>
        <w:t>In above screen we can see actual and predicted values from day1 to 30 and we can check</w:t>
      </w:r>
      <w:r>
        <w:rPr>
          <w:spacing w:val="1"/>
        </w:rPr>
        <w:t xml:space="preserve"> </w:t>
      </w:r>
      <w:r>
        <w:t>both prices are very close which means LSTM predicting accurate stock prices and above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and predicted values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in below</w:t>
      </w:r>
      <w:r>
        <w:rPr>
          <w:spacing w:val="-2"/>
        </w:rPr>
        <w:t xml:space="preserve"> </w:t>
      </w:r>
      <w:r>
        <w:t>graph</w:t>
      </w:r>
    </w:p>
    <w:p>
      <w:pPr>
        <w:pStyle w:val="8"/>
        <w:spacing w:before="10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964565</wp:posOffset>
            </wp:positionH>
            <wp:positionV relativeFrom="paragraph">
              <wp:posOffset>177165</wp:posOffset>
            </wp:positionV>
            <wp:extent cx="5617210" cy="3218815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10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0"/>
        <w:rPr>
          <w:sz w:val="22"/>
        </w:rPr>
      </w:pPr>
    </w:p>
    <w:p>
      <w:pPr>
        <w:pStyle w:val="8"/>
        <w:spacing w:before="1"/>
        <w:ind w:left="679" w:right="717"/>
        <w:jc w:val="both"/>
      </w:pPr>
      <w:r>
        <w:t>In above screen in text area we can see accuracy, FSCORE and ROC_AUC values for all</w:t>
      </w:r>
      <w:r>
        <w:rPr>
          <w:spacing w:val="1"/>
        </w:rPr>
        <w:t xml:space="preserve"> </w:t>
      </w:r>
      <w:r>
        <w:t>algorithms using continuous data and in above graph we can see x-axis represents number of</w:t>
      </w:r>
      <w:r>
        <w:rPr>
          <w:spacing w:val="1"/>
        </w:rPr>
        <w:t xml:space="preserve"> </w:t>
      </w:r>
      <w:r>
        <w:t>days and y-axis represents stock price and red line represents actual price and green line</w:t>
      </w:r>
      <w:r>
        <w:rPr>
          <w:spacing w:val="1"/>
        </w:rPr>
        <w:t xml:space="preserve"> </w:t>
      </w:r>
      <w:r>
        <w:t>represents predicted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and 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 close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predicted so LSTM performance is good and now click on ‘Run Binary Prediction’ button to</w:t>
      </w:r>
      <w:r>
        <w:rPr>
          <w:spacing w:val="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dataset into binary</w:t>
      </w:r>
      <w:r>
        <w:rPr>
          <w:spacing w:val="1"/>
        </w:rPr>
        <w:t xml:space="preserve"> </w:t>
      </w:r>
      <w:r>
        <w:t>values and</w:t>
      </w:r>
      <w:r>
        <w:rPr>
          <w:spacing w:val="2"/>
        </w:rPr>
        <w:t xml:space="preserve"> </w:t>
      </w:r>
      <w:r>
        <w:t>then perform</w:t>
      </w:r>
      <w:r>
        <w:rPr>
          <w:spacing w:val="-1"/>
        </w:rPr>
        <w:t xml:space="preserve"> </w:t>
      </w:r>
      <w:r>
        <w:t>prediction.</w:t>
      </w:r>
    </w:p>
    <w:p>
      <w:pPr>
        <w:spacing w:after="0"/>
        <w:jc w:val="both"/>
        <w:sectPr>
          <w:pgSz w:w="11910" w:h="16840"/>
          <w:pgMar w:top="1000" w:right="700" w:bottom="940" w:left="840" w:header="762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1"/>
        </w:rPr>
      </w:pPr>
    </w:p>
    <w:p>
      <w:pPr>
        <w:pStyle w:val="8"/>
        <w:ind w:left="880" w:leftChars="400" w:firstLine="0" w:firstLineChars="0"/>
        <w:rPr>
          <w:sz w:val="20"/>
        </w:rPr>
      </w:pPr>
      <w:r>
        <w:rPr>
          <w:sz w:val="20"/>
        </w:rPr>
        <w:drawing>
          <wp:inline distT="0" distB="0" distL="0" distR="0">
            <wp:extent cx="5984240" cy="3510915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15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"/>
        <w:rPr>
          <w:sz w:val="15"/>
        </w:rPr>
      </w:pPr>
    </w:p>
    <w:p>
      <w:pPr>
        <w:pStyle w:val="8"/>
        <w:spacing w:before="90"/>
        <w:ind w:left="880" w:leftChars="0" w:right="719" w:firstLine="604" w:firstLineChars="0"/>
        <w:jc w:val="both"/>
      </w:pPr>
      <w:r>
        <w:t>In above screen binary prediction also giving best result and in text area we can see</w:t>
      </w:r>
      <w:r>
        <w:rPr>
          <w:spacing w:val="1"/>
        </w:rPr>
        <w:t xml:space="preserve"> </w:t>
      </w:r>
      <w:r>
        <w:t>LSTM accuracy is 1.0 which means 100% accurate. Now click on ‘Comparison Graph’</w:t>
      </w:r>
      <w:r>
        <w:rPr>
          <w:spacing w:val="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 get graph between</w:t>
      </w:r>
      <w:r>
        <w:rPr>
          <w:spacing w:val="2"/>
        </w:rPr>
        <w:t xml:space="preserve"> </w:t>
      </w:r>
      <w:r>
        <w:t>all algorithms</w:t>
      </w:r>
    </w:p>
    <w:p>
      <w:pPr>
        <w:pStyle w:val="8"/>
        <w:rPr>
          <w:sz w:val="20"/>
        </w:rPr>
      </w:pPr>
    </w:p>
    <w:p>
      <w:pPr>
        <w:pStyle w:val="8"/>
        <w:spacing w:before="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964565</wp:posOffset>
            </wp:positionH>
            <wp:positionV relativeFrom="paragraph">
              <wp:posOffset>205740</wp:posOffset>
            </wp:positionV>
            <wp:extent cx="5723890" cy="3218815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"/>
        <w:rPr>
          <w:sz w:val="15"/>
        </w:rPr>
      </w:pPr>
    </w:p>
    <w:p>
      <w:pPr>
        <w:pStyle w:val="8"/>
        <w:spacing w:before="90"/>
        <w:ind w:left="880" w:leftChars="0" w:right="661" w:firstLine="60" w:firstLineChars="0"/>
      </w:pPr>
      <w:r>
        <w:t>In above</w:t>
      </w:r>
      <w:r>
        <w:rPr>
          <w:spacing w:val="-3"/>
        </w:rPr>
        <w:t xml:space="preserve"> </w:t>
      </w:r>
      <w:r>
        <w:t>graph for continuous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ANN and</w:t>
      </w:r>
      <w:r>
        <w:rPr>
          <w:spacing w:val="-2"/>
        </w:rPr>
        <w:t xml:space="preserve"> </w:t>
      </w:r>
      <w:r>
        <w:t>LSTM is</w:t>
      </w:r>
      <w:r>
        <w:rPr>
          <w:spacing w:val="-5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‘View</w:t>
      </w:r>
      <w:r>
        <w:rPr>
          <w:spacing w:val="-2"/>
        </w:rPr>
        <w:t xml:space="preserve"> </w:t>
      </w:r>
      <w:r>
        <w:t>Comparison Table’</w:t>
      </w:r>
      <w:r>
        <w:rPr>
          <w:spacing w:val="-1"/>
        </w:rPr>
        <w:t xml:space="preserve"> </w:t>
      </w:r>
      <w:r>
        <w:t>button to get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screen</w:t>
      </w:r>
    </w:p>
    <w:p>
      <w:pPr>
        <w:spacing w:after="0"/>
        <w:sectPr>
          <w:pgSz w:w="11910" w:h="16840"/>
          <w:pgMar w:top="1000" w:right="700" w:bottom="940" w:left="840" w:header="762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sz w:val="20"/>
          <w:lang w:val="en-US"/>
        </w:rPr>
        <w:t xml:space="preserve">           </w:t>
      </w:r>
      <w:r>
        <w:rPr>
          <w:rFonts w:hint="default"/>
          <w:b/>
          <w:bCs/>
          <w:sz w:val="28"/>
          <w:szCs w:val="28"/>
          <w:lang w:val="en-US"/>
        </w:rPr>
        <w:t xml:space="preserve"> 5.1 C</w:t>
      </w:r>
      <w:r>
        <w:rPr>
          <w:rFonts w:hint="default"/>
          <w:b/>
          <w:bCs/>
          <w:sz w:val="28"/>
          <w:szCs w:val="28"/>
          <w:lang w:val="en-US"/>
        </w:rPr>
        <w:t>ontinuous Data Result</w:t>
      </w: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1"/>
        </w:rPr>
      </w:pPr>
    </w:p>
    <w:p>
      <w:pPr>
        <w:pStyle w:val="8"/>
        <w:ind w:left="679"/>
        <w:rPr>
          <w:sz w:val="20"/>
        </w:rPr>
      </w:pPr>
      <w:r>
        <w:rPr>
          <w:sz w:val="20"/>
        </w:rPr>
        <w:drawing>
          <wp:inline distT="0" distB="0" distL="0" distR="0">
            <wp:extent cx="5723255" cy="321818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"/>
        <w:rPr>
          <w:sz w:val="17"/>
        </w:rPr>
      </w:pPr>
    </w:p>
    <w:p>
      <w:pPr>
        <w:pStyle w:val="8"/>
        <w:spacing w:before="90"/>
        <w:ind w:left="880" w:leftChars="0" w:right="661" w:firstLine="600" w:firstLineChars="0"/>
      </w:pPr>
      <w:r>
        <w:t>In</w:t>
      </w:r>
      <w:r>
        <w:rPr>
          <w:spacing w:val="31"/>
        </w:rPr>
        <w:t xml:space="preserve"> </w:t>
      </w:r>
      <w:r>
        <w:t>above</w:t>
      </w:r>
      <w:r>
        <w:rPr>
          <w:spacing w:val="28"/>
        </w:rPr>
        <w:t xml:space="preserve"> </w:t>
      </w:r>
      <w:r>
        <w:t>screen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continuous</w:t>
      </w:r>
      <w:r>
        <w:rPr>
          <w:spacing w:val="27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LSTM</w:t>
      </w:r>
      <w:r>
        <w:rPr>
          <w:spacing w:val="31"/>
        </w:rPr>
        <w:t xml:space="preserve"> </w:t>
      </w:r>
      <w:r>
        <w:t>FSCORE</w:t>
      </w:r>
      <w:r>
        <w:rPr>
          <w:spacing w:val="26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high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below</w:t>
      </w:r>
      <w:r>
        <w:rPr>
          <w:spacing w:val="29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see</w:t>
      </w:r>
      <w:r>
        <w:rPr>
          <w:spacing w:val="-57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result</w:t>
      </w:r>
    </w:p>
    <w:p>
      <w:pPr>
        <w:pStyle w:val="8"/>
        <w:spacing w:before="90"/>
        <w:ind w:right="661" w:firstLine="840" w:firstLineChars="30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5.2 Binary Data Result</w:t>
      </w:r>
    </w:p>
    <w:p>
      <w:pPr>
        <w:pStyle w:val="8"/>
        <w:spacing w:before="9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1315085</wp:posOffset>
            </wp:positionH>
            <wp:positionV relativeFrom="paragraph">
              <wp:posOffset>176530</wp:posOffset>
            </wp:positionV>
            <wp:extent cx="5723890" cy="3218815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1"/>
        </w:rPr>
      </w:pPr>
    </w:p>
    <w:p>
      <w:pPr>
        <w:pStyle w:val="8"/>
        <w:spacing w:before="1"/>
        <w:ind w:left="880" w:leftChars="0" w:right="632" w:firstLine="600" w:firstLineChars="0"/>
      </w:pPr>
      <w:r>
        <w:t>In</w:t>
      </w:r>
      <w:r>
        <w:rPr>
          <w:spacing w:val="2"/>
        </w:rPr>
        <w:t xml:space="preserve"> </w:t>
      </w:r>
      <w:r>
        <w:t>above screen with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100%</w:t>
      </w:r>
      <w:r>
        <w:rPr>
          <w:spacing w:val="2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FSCORE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ROC_AUC.</w:t>
      </w:r>
      <w:r>
        <w:rPr>
          <w:spacing w:val="-57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comparison</w:t>
      </w:r>
      <w:r>
        <w:rPr>
          <w:spacing w:val="2"/>
        </w:rPr>
        <w:t xml:space="preserve"> </w:t>
      </w:r>
      <w:r>
        <w:t>graph between</w:t>
      </w:r>
      <w:r>
        <w:rPr>
          <w:spacing w:val="-1"/>
        </w:rPr>
        <w:t xml:space="preserve"> </w:t>
      </w:r>
      <w:r>
        <w:t>all algorithms</w:t>
      </w:r>
    </w:p>
    <w:p>
      <w:pPr>
        <w:spacing w:after="0"/>
        <w:sectPr>
          <w:pgSz w:w="11910" w:h="16840"/>
          <w:pgMar w:top="1000" w:right="700" w:bottom="940" w:left="840" w:header="762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23"/>
        </w:rPr>
      </w:pPr>
    </w:p>
    <w:p>
      <w:pPr>
        <w:pStyle w:val="8"/>
        <w:ind w:left="679"/>
        <w:rPr>
          <w:sz w:val="20"/>
        </w:rPr>
      </w:pPr>
      <w:r>
        <w:rPr>
          <w:sz w:val="20"/>
        </w:rPr>
        <w:drawing>
          <wp:inline distT="0" distB="0" distL="0" distR="0">
            <wp:extent cx="5580380" cy="3218180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58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"/>
        <w:rPr>
          <w:sz w:val="17"/>
        </w:rPr>
      </w:pPr>
    </w:p>
    <w:p>
      <w:pPr>
        <w:pStyle w:val="8"/>
        <w:spacing w:before="90"/>
        <w:ind w:left="640"/>
      </w:pPr>
      <w:r>
        <w:t>In above</w:t>
      </w:r>
      <w:r>
        <w:rPr>
          <w:spacing w:val="-3"/>
        </w:rPr>
        <w:t xml:space="preserve"> </w:t>
      </w:r>
      <w:r>
        <w:t>graph LSTM is</w:t>
      </w:r>
      <w:r>
        <w:rPr>
          <w:spacing w:val="-2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algorithms</w:t>
      </w:r>
    </w:p>
    <w:p>
      <w:pPr>
        <w:spacing w:after="0"/>
        <w:sectPr>
          <w:pgSz w:w="11910" w:h="16840"/>
          <w:pgMar w:top="1000" w:right="700" w:bottom="940" w:left="840" w:header="762" w:footer="74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jc w:val="center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numPr>
          <w:ilvl w:val="7"/>
          <w:numId w:val="5"/>
        </w:numPr>
        <w:tabs>
          <w:tab w:val="left" w:pos="4155"/>
        </w:tabs>
        <w:spacing w:before="236" w:after="0" w:line="240" w:lineRule="auto"/>
        <w:ind w:left="4154" w:right="0" w:hanging="743"/>
        <w:jc w:val="left"/>
        <w:rPr>
          <w:sz w:val="70"/>
        </w:rPr>
      </w:pPr>
      <w:bookmarkStart w:id="38" w:name="5.TESTING"/>
      <w:bookmarkEnd w:id="38"/>
      <w:bookmarkStart w:id="39" w:name="5.TESTING"/>
      <w:bookmarkEnd w:id="39"/>
      <w:r>
        <w:t>TESTING</w:t>
      </w:r>
    </w:p>
    <w:p>
      <w:pPr>
        <w:spacing w:after="0" w:line="240" w:lineRule="auto"/>
        <w:jc w:val="left"/>
        <w:rPr>
          <w:sz w:val="70"/>
        </w:rPr>
        <w:sectPr>
          <w:headerReference r:id="rId36" w:type="default"/>
          <w:footerReference r:id="rId37" w:type="default"/>
          <w:pgSz w:w="11910" w:h="16840"/>
          <w:pgMar w:top="1600" w:right="700" w:bottom="600" w:left="840" w:header="0" w:footer="413" w:gutter="0"/>
          <w:cols w:space="720" w:num="1"/>
        </w:sectPr>
      </w:pPr>
    </w:p>
    <w:p>
      <w:pPr>
        <w:pStyle w:val="8"/>
        <w:spacing w:before="7"/>
        <w:rPr>
          <w:b/>
          <w:sz w:val="26"/>
        </w:rPr>
      </w:pPr>
    </w:p>
    <w:p>
      <w:pPr>
        <w:pStyle w:val="3"/>
        <w:numPr>
          <w:numId w:val="0"/>
        </w:numPr>
        <w:tabs>
          <w:tab w:val="left" w:pos="4404"/>
        </w:tabs>
        <w:spacing w:before="86" w:after="0" w:line="240" w:lineRule="auto"/>
        <w:ind w:leftChars="0" w:right="510" w:rightChars="0" w:firstLine="3842" w:firstLineChars="1200"/>
        <w:jc w:val="both"/>
        <w:rPr>
          <w:sz w:val="30"/>
        </w:rPr>
      </w:pPr>
      <w:bookmarkStart w:id="40" w:name="6.TESTING"/>
      <w:bookmarkEnd w:id="40"/>
      <w:bookmarkStart w:id="41" w:name="6.TESTING"/>
      <w:bookmarkEnd w:id="41"/>
      <w:r>
        <w:rPr>
          <w:rFonts w:hint="default"/>
          <w:lang w:val="en-US"/>
        </w:rPr>
        <w:t>6.</w:t>
      </w:r>
      <w:r>
        <w:t>TESTING</w:t>
      </w:r>
    </w:p>
    <w:p>
      <w:pPr>
        <w:pStyle w:val="8"/>
        <w:spacing w:before="6"/>
        <w:rPr>
          <w:b/>
          <w:sz w:val="37"/>
        </w:rPr>
      </w:pPr>
    </w:p>
    <w:p>
      <w:pPr>
        <w:pStyle w:val="4"/>
        <w:spacing w:before="1"/>
        <w:ind w:left="679"/>
        <w:jc w:val="both"/>
      </w:pPr>
      <w:bookmarkStart w:id="42" w:name="_TOC_250005"/>
      <w:r>
        <w:t>6.1</w:t>
      </w:r>
      <w:bookmarkStart w:id="43" w:name="6.1INTRODUCTION TO TESTING"/>
      <w:bookmarkEnd w:id="43"/>
      <w:r>
        <w:rPr>
          <w:rFonts w:hint="default"/>
          <w:lang w:val="en-US"/>
        </w:rPr>
        <w:t xml:space="preserve"> </w:t>
      </w: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bookmarkEnd w:id="42"/>
      <w:r>
        <w:t>TESTING</w:t>
      </w:r>
    </w:p>
    <w:p>
      <w:pPr>
        <w:pStyle w:val="8"/>
        <w:spacing w:before="1"/>
        <w:rPr>
          <w:b/>
          <w:sz w:val="29"/>
        </w:rPr>
      </w:pPr>
    </w:p>
    <w:p>
      <w:pPr>
        <w:pStyle w:val="8"/>
        <w:spacing w:line="357" w:lineRule="auto"/>
        <w:ind w:left="880" w:leftChars="400" w:right="1100" w:rightChars="500" w:firstLine="0" w:firstLineChars="0"/>
        <w:jc w:val="both"/>
      </w:pPr>
      <w:r>
        <w:t>The purpose of testing is to discover errors. Testing is the process of trying to discover every</w:t>
      </w:r>
      <w:r>
        <w:rPr>
          <w:spacing w:val="1"/>
        </w:rPr>
        <w:t xml:space="preserve"> </w:t>
      </w:r>
      <w:r>
        <w:t>conceivable fault or weakness in a work product. It provides a way to check the functionality</w:t>
      </w:r>
      <w:r>
        <w:rPr>
          <w:spacing w:val="-57"/>
        </w:rPr>
        <w:t xml:space="preserve"> </w:t>
      </w:r>
      <w:r>
        <w:t>of components, subassemblies, assemblies and/or a finished product. It is the process of</w:t>
      </w:r>
      <w:r>
        <w:rPr>
          <w:spacing w:val="1"/>
        </w:rPr>
        <w:t xml:space="preserve"> </w:t>
      </w:r>
      <w:r>
        <w:t>exercising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test.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type addresses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 testing</w:t>
      </w:r>
      <w:r>
        <w:rPr>
          <w:spacing w:val="-1"/>
        </w:rPr>
        <w:t xml:space="preserve"> </w:t>
      </w:r>
      <w:r>
        <w:t>requirement.</w:t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0"/>
        </w:rPr>
      </w:pPr>
    </w:p>
    <w:p>
      <w:pPr>
        <w:pStyle w:val="4"/>
        <w:spacing w:before="1"/>
        <w:jc w:val="both"/>
      </w:pPr>
      <w:r>
        <w:rPr>
          <w:rFonts w:hint="default"/>
          <w:lang w:val="en-US"/>
        </w:rPr>
        <w:t xml:space="preserve">6.2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TESTING</w:t>
      </w:r>
    </w:p>
    <w:p>
      <w:pPr>
        <w:pStyle w:val="8"/>
        <w:spacing w:before="9"/>
        <w:rPr>
          <w:b/>
          <w:sz w:val="34"/>
        </w:rPr>
      </w:pPr>
    </w:p>
    <w:p>
      <w:pPr>
        <w:spacing w:before="0"/>
        <w:ind w:left="650" w:right="0" w:firstLine="0"/>
        <w:jc w:val="both"/>
        <w:rPr>
          <w:b/>
          <w:sz w:val="28"/>
        </w:rPr>
      </w:pPr>
      <w:r>
        <w:rPr>
          <w:rFonts w:hint="default"/>
          <w:b/>
          <w:sz w:val="28"/>
          <w:lang w:val="en-US"/>
        </w:rPr>
        <w:t xml:space="preserve">6.2.1 </w:t>
      </w:r>
      <w:r>
        <w:rPr>
          <w:b/>
          <w:sz w:val="28"/>
        </w:rPr>
        <w:t>Unit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testing:</w:t>
      </w:r>
    </w:p>
    <w:p>
      <w:pPr>
        <w:pStyle w:val="8"/>
        <w:spacing w:before="11"/>
        <w:rPr>
          <w:b/>
          <w:sz w:val="34"/>
        </w:rPr>
      </w:pPr>
    </w:p>
    <w:p>
      <w:pPr>
        <w:pStyle w:val="8"/>
        <w:spacing w:line="360" w:lineRule="auto"/>
        <w:ind w:left="880" w:leftChars="0" w:right="1100" w:rightChars="500" w:firstLine="1260" w:firstLineChars="0"/>
      </w:pPr>
      <w:r>
        <w:t>Unit testing involves the design of test cases that validate that the internal</w:t>
      </w:r>
      <w:r>
        <w:rPr>
          <w:spacing w:val="1"/>
        </w:rPr>
        <w:t xml:space="preserve"> </w:t>
      </w:r>
      <w:r>
        <w:t>program logic is functioning properly, and that program inputs produce valid outputs. All</w:t>
      </w:r>
      <w:r>
        <w:rPr>
          <w:spacing w:val="1"/>
        </w:rPr>
        <w:t xml:space="preserve"> </w:t>
      </w:r>
      <w:r>
        <w:t>decision branches and internal code flow should be validated. It is the testing of individual</w:t>
      </w:r>
      <w:r>
        <w:rPr>
          <w:spacing w:val="1"/>
        </w:rPr>
        <w:t xml:space="preserve"> </w:t>
      </w:r>
      <w:r>
        <w:t>software units of the application .it is done after the completion of an individual unit before</w:t>
      </w:r>
      <w:r>
        <w:rPr>
          <w:spacing w:val="1"/>
        </w:rPr>
        <w:t xml:space="preserve"> </w:t>
      </w:r>
      <w:r>
        <w:t>integration. This is a structural testing, that relies on knowledge of its construction and is</w:t>
      </w:r>
      <w:r>
        <w:rPr>
          <w:spacing w:val="1"/>
        </w:rPr>
        <w:t xml:space="preserve"> </w:t>
      </w:r>
      <w:r>
        <w:t>invasive. Unit tests perform basic tests at component level and test a specific business</w:t>
      </w:r>
      <w:r>
        <w:rPr>
          <w:spacing w:val="1"/>
        </w:rPr>
        <w:t xml:space="preserve"> </w:t>
      </w:r>
      <w:r>
        <w:t>process, application, and/or system configuration. Unit tests ensure that each unique path of a</w:t>
      </w:r>
      <w:r>
        <w:rPr>
          <w:spacing w:val="-57"/>
        </w:rPr>
        <w:t xml:space="preserve"> </w:t>
      </w:r>
      <w:r>
        <w:t>business process performs accurately to the documented specifications and contains clearly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results.</w:t>
      </w:r>
    </w:p>
    <w:p>
      <w:pPr>
        <w:pStyle w:val="8"/>
        <w:spacing w:before="10"/>
        <w:rPr>
          <w:sz w:val="20"/>
        </w:rPr>
      </w:pPr>
    </w:p>
    <w:p>
      <w:pPr>
        <w:pStyle w:val="4"/>
        <w:jc w:val="both"/>
      </w:pPr>
      <w:r>
        <w:rPr>
          <w:rFonts w:hint="default"/>
          <w:lang w:val="en-US"/>
        </w:rPr>
        <w:t>6.2.2</w:t>
      </w:r>
      <w:r>
        <w:t>Integration</w:t>
      </w:r>
      <w:r>
        <w:rPr>
          <w:spacing w:val="-2"/>
        </w:rPr>
        <w:t xml:space="preserve"> </w:t>
      </w:r>
      <w:r>
        <w:t>testing</w:t>
      </w:r>
    </w:p>
    <w:p>
      <w:pPr>
        <w:pStyle w:val="8"/>
        <w:spacing w:before="11"/>
        <w:rPr>
          <w:b/>
          <w:sz w:val="34"/>
        </w:rPr>
      </w:pPr>
    </w:p>
    <w:p>
      <w:pPr>
        <w:pStyle w:val="8"/>
        <w:spacing w:line="360" w:lineRule="auto"/>
        <w:ind w:left="880" w:leftChars="0" w:right="1100" w:rightChars="500" w:firstLine="1740" w:firstLineChars="0"/>
        <w:sectPr>
          <w:headerReference r:id="rId38" w:type="default"/>
          <w:footerReference r:id="rId39" w:type="default"/>
          <w:pgSz w:w="11910" w:h="16840"/>
          <w:pgMar w:top="1600" w:right="700" w:bottom="600" w:left="840" w:header="0" w:footer="413" w:gutter="0"/>
          <w:cols w:space="720" w:num="1"/>
        </w:sectPr>
      </w:pPr>
      <w:r>
        <w:t>Integration tests are designed to test integrated software components to</w:t>
      </w:r>
      <w:r>
        <w:rPr>
          <w:spacing w:val="1"/>
        </w:rPr>
        <w:t xml:space="preserve"> </w:t>
      </w:r>
      <w:r>
        <w:t>determine</w:t>
      </w:r>
      <w:r>
        <w:rPr>
          <w:spacing w:val="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actually</w:t>
      </w:r>
      <w:r>
        <w:rPr>
          <w:spacing w:val="2"/>
        </w:rPr>
        <w:t xml:space="preserve"> </w:t>
      </w:r>
      <w:r>
        <w:t>run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program.</w:t>
      </w:r>
      <w:r>
        <w:rPr>
          <w:spacing w:val="62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event</w:t>
      </w:r>
      <w:r>
        <w:rPr>
          <w:spacing w:val="4"/>
        </w:rPr>
        <w:t xml:space="preserve"> </w:t>
      </w:r>
      <w:r>
        <w:t>driven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concerned with the basic outcome of screens or fields. Integration tests demonstrate that</w:t>
      </w:r>
      <w:r>
        <w:rPr>
          <w:spacing w:val="1"/>
        </w:rPr>
        <w:t xml:space="preserve"> </w:t>
      </w:r>
      <w:r>
        <w:t>although the components were individually satisfaction, as shown by successfully unit</w:t>
      </w:r>
      <w:r>
        <w:rPr>
          <w:spacing w:val="1"/>
        </w:rPr>
        <w:t xml:space="preserve"> </w:t>
      </w:r>
      <w:r>
        <w:t>testing, the combination of components is correct and consistent. Integration testing is</w:t>
      </w:r>
      <w:r>
        <w:rPr>
          <w:spacing w:val="1"/>
        </w:rPr>
        <w:t xml:space="preserve"> </w:t>
      </w:r>
      <w:r>
        <w:t>specifically</w:t>
      </w:r>
      <w:r>
        <w:rPr>
          <w:spacing w:val="-2"/>
        </w:rPr>
        <w:t xml:space="preserve"> </w:t>
      </w:r>
      <w:r>
        <w:t>aimed</w:t>
      </w:r>
      <w:r>
        <w:rPr>
          <w:spacing w:val="-1"/>
        </w:rPr>
        <w:t xml:space="preserve"> </w:t>
      </w:r>
      <w:r>
        <w:t>at</w:t>
      </w:r>
      <w:r>
        <w:rPr>
          <w:spacing w:val="58"/>
        </w:rPr>
        <w:t xml:space="preserve"> </w:t>
      </w:r>
      <w:r>
        <w:t>exposing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arise 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 components.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</w:pPr>
    </w:p>
    <w:p>
      <w:pPr>
        <w:pStyle w:val="4"/>
        <w:spacing w:before="89"/>
        <w:ind w:left="880" w:leftChars="40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6.2.3 </w:t>
      </w:r>
      <w:r>
        <w:t>Functional</w:t>
      </w:r>
      <w:r>
        <w:rPr>
          <w:spacing w:val="-3"/>
        </w:rPr>
        <w:t xml:space="preserve"> </w:t>
      </w:r>
      <w:r>
        <w:t>test</w:t>
      </w:r>
      <w:r>
        <w:rPr>
          <w:rFonts w:hint="default"/>
          <w:lang w:val="en-US"/>
        </w:rPr>
        <w:t>ing</w:t>
      </w:r>
    </w:p>
    <w:p>
      <w:pPr>
        <w:pStyle w:val="8"/>
        <w:spacing w:before="10"/>
        <w:rPr>
          <w:b/>
          <w:sz w:val="34"/>
        </w:rPr>
      </w:pPr>
    </w:p>
    <w:p>
      <w:pPr>
        <w:pStyle w:val="8"/>
        <w:spacing w:before="1" w:line="360" w:lineRule="auto"/>
        <w:ind w:left="880" w:leftChars="400" w:right="1100" w:rightChars="500" w:firstLine="240" w:firstLineChars="100"/>
      </w:pPr>
      <w:r>
        <w:t>Functional</w:t>
      </w:r>
      <w:r>
        <w:rPr>
          <w:spacing w:val="-1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systematic</w:t>
      </w:r>
      <w:r>
        <w:rPr>
          <w:spacing w:val="-3"/>
        </w:rPr>
        <w:t xml:space="preserve"> </w:t>
      </w:r>
      <w:r>
        <w:t>demonstrations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specified by the business and technical requirements, system documentation, and user</w:t>
      </w:r>
      <w:r>
        <w:rPr>
          <w:spacing w:val="1"/>
        </w:rPr>
        <w:t xml:space="preserve"> </w:t>
      </w:r>
      <w:r>
        <w:t>manuals.</w:t>
      </w:r>
    </w:p>
    <w:p>
      <w:pPr>
        <w:pStyle w:val="8"/>
        <w:spacing w:before="11"/>
        <w:rPr>
          <w:sz w:val="20"/>
        </w:rPr>
      </w:pPr>
    </w:p>
    <w:p>
      <w:pPr>
        <w:pStyle w:val="8"/>
        <w:ind w:left="2090"/>
      </w:pPr>
      <w:r>
        <w:t>Functional testing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centered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items:</w:t>
      </w:r>
    </w:p>
    <w:p>
      <w:pPr>
        <w:pStyle w:val="8"/>
        <w:spacing w:before="9"/>
        <w:rPr>
          <w:sz w:val="32"/>
        </w:rPr>
      </w:pPr>
    </w:p>
    <w:p>
      <w:pPr>
        <w:pStyle w:val="8"/>
        <w:tabs>
          <w:tab w:val="left" w:pos="3069"/>
        </w:tabs>
        <w:spacing w:line="568" w:lineRule="auto"/>
        <w:ind w:left="1070" w:right="2268"/>
      </w:pPr>
      <w:r>
        <w:t>Valid</w:t>
      </w:r>
      <w:r>
        <w:rPr>
          <w:spacing w:val="-2"/>
        </w:rPr>
        <w:t xml:space="preserve"> </w:t>
      </w:r>
      <w:r>
        <w:t>Input</w:t>
      </w:r>
      <w:r>
        <w:tab/>
      </w:r>
      <w:r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Input</w:t>
      </w:r>
      <w:r>
        <w:tab/>
      </w:r>
      <w:r>
        <w:t>: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Functions</w:t>
      </w:r>
      <w:r>
        <w:tab/>
      </w:r>
      <w:r>
        <w:t>:</w:t>
      </w:r>
      <w:r>
        <w:rPr>
          <w:spacing w:val="-1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functions 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exercised.</w:t>
      </w:r>
    </w:p>
    <w:p>
      <w:pPr>
        <w:pStyle w:val="8"/>
        <w:tabs>
          <w:tab w:val="left" w:pos="3340"/>
          <w:tab w:val="left" w:pos="8318"/>
        </w:tabs>
        <w:spacing w:before="1" w:line="568" w:lineRule="auto"/>
        <w:ind w:left="1010" w:right="1084" w:firstLine="60"/>
      </w:pPr>
      <w:r>
        <w:t>Output</w:t>
      </w:r>
      <w:r>
        <w:rPr>
          <w:rFonts w:hint="default"/>
          <w:lang w:val="en-US"/>
        </w:rPr>
        <w:t xml:space="preserve">                      </w:t>
      </w:r>
      <w:r>
        <w:t>:</w:t>
      </w:r>
      <w:r>
        <w:rPr>
          <w:spacing w:val="-3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outputs</w:t>
      </w:r>
      <w:r>
        <w:rPr>
          <w:spacing w:val="-4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rFonts w:hint="default"/>
          <w:lang w:val="en-US"/>
        </w:rPr>
        <w:t xml:space="preserve"> </w:t>
      </w:r>
      <w:r>
        <w:rPr>
          <w:spacing w:val="-1"/>
        </w:rPr>
        <w:t>exercised.</w:t>
      </w:r>
      <w:r>
        <w:rPr>
          <w:spacing w:val="-57"/>
        </w:rPr>
        <w:t xml:space="preserve"> </w:t>
      </w:r>
      <w:r>
        <w:t>Systems/Procedures</w:t>
      </w:r>
      <w:r>
        <w:rPr>
          <w:spacing w:val="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interfacing</w:t>
      </w:r>
      <w:r>
        <w:rPr>
          <w:spacing w:val="-1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 invoked.</w:t>
      </w:r>
    </w:p>
    <w:p>
      <w:pPr>
        <w:pStyle w:val="8"/>
        <w:spacing w:line="360" w:lineRule="auto"/>
        <w:ind w:left="880" w:leftChars="0" w:right="1100" w:rightChars="500" w:firstLine="1380" w:firstLineChars="0"/>
      </w:pPr>
      <w:r>
        <w:t>Organization and preparation of functional tests is focused on requirements,</w:t>
      </w:r>
      <w:r>
        <w:rPr>
          <w:spacing w:val="1"/>
        </w:rPr>
        <w:t xml:space="preserve"> </w:t>
      </w:r>
      <w:r>
        <w:t>key functions, or special test cases. In addition, systematic coverage pertaining to identify</w:t>
      </w:r>
      <w:r>
        <w:rPr>
          <w:spacing w:val="1"/>
        </w:rPr>
        <w:t xml:space="preserve"> </w:t>
      </w:r>
      <w:r>
        <w:t>Business process flows; data fields, predefined processes, and successive processes must be</w:t>
      </w:r>
      <w:r>
        <w:rPr>
          <w:spacing w:val="-58"/>
        </w:rPr>
        <w:t xml:space="preserve"> </w:t>
      </w:r>
      <w:r>
        <w:t>considered for testing. Before functional testing is complete, additional tests are identified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tests is determined.</w:t>
      </w:r>
    </w:p>
    <w:p>
      <w:pPr>
        <w:pStyle w:val="8"/>
        <w:spacing w:before="7"/>
        <w:rPr>
          <w:sz w:val="20"/>
        </w:rPr>
      </w:pPr>
    </w:p>
    <w:p>
      <w:pPr>
        <w:pStyle w:val="4"/>
        <w:ind w:left="880" w:leftChars="400" w:firstLine="0" w:firstLineChars="0"/>
        <w:rPr>
          <w:rFonts w:hint="default"/>
          <w:lang w:val="en-US"/>
        </w:rPr>
      </w:pPr>
      <w:r>
        <w:t>System</w:t>
      </w:r>
      <w:r>
        <w:rPr>
          <w:spacing w:val="-3"/>
        </w:rPr>
        <w:t xml:space="preserve"> </w:t>
      </w:r>
      <w:r>
        <w:t>Test</w:t>
      </w:r>
      <w:r>
        <w:rPr>
          <w:rFonts w:hint="default"/>
          <w:lang w:val="en-US"/>
        </w:rPr>
        <w:t>ing</w:t>
      </w:r>
    </w:p>
    <w:p>
      <w:pPr>
        <w:pStyle w:val="8"/>
        <w:spacing w:before="11"/>
        <w:rPr>
          <w:b/>
          <w:sz w:val="34"/>
        </w:rPr>
      </w:pPr>
    </w:p>
    <w:p>
      <w:pPr>
        <w:pStyle w:val="8"/>
        <w:spacing w:line="360" w:lineRule="auto"/>
        <w:ind w:left="880" w:leftChars="0" w:right="1100" w:rightChars="500" w:firstLine="1380" w:firstLineChars="0"/>
        <w:sectPr>
          <w:headerReference r:id="rId40" w:type="default"/>
          <w:footerReference r:id="rId41" w:type="default"/>
          <w:pgSz w:w="11910" w:h="16840"/>
          <w:pgMar w:top="1600" w:right="700" w:bottom="600" w:left="840" w:header="0" w:footer="413" w:gutter="0"/>
          <w:cols w:space="720" w:num="1"/>
        </w:sectPr>
      </w:pPr>
      <w:r>
        <w:t>System testing ensures that the entire integrated software system meets</w:t>
      </w:r>
      <w:r>
        <w:rPr>
          <w:spacing w:val="1"/>
        </w:rPr>
        <w:t xml:space="preserve"> </w:t>
      </w:r>
      <w:r>
        <w:t>requirements. It tests a configuration to ensure known and predictable results. An example of</w:t>
      </w:r>
      <w:r>
        <w:rPr>
          <w:spacing w:val="-57"/>
        </w:rPr>
        <w:t xml:space="preserve"> </w:t>
      </w:r>
      <w:r>
        <w:t>system testing is the configuration oriented system integration test. System testing is based</w:t>
      </w:r>
      <w:r>
        <w:rPr>
          <w:spacing w:val="1"/>
        </w:rPr>
        <w:t xml:space="preserve"> </w:t>
      </w:r>
      <w:r>
        <w:t>on process descriptions and flows, emphasizing pre-driven process links and integration</w:t>
      </w:r>
      <w:r>
        <w:rPr>
          <w:spacing w:val="1"/>
        </w:rPr>
        <w:t xml:space="preserve"> </w:t>
      </w:r>
      <w:r>
        <w:t>points</w:t>
      </w:r>
    </w:p>
    <w:p>
      <w:pPr>
        <w:pStyle w:val="8"/>
        <w:spacing w:before="3"/>
        <w:rPr>
          <w:sz w:val="27"/>
        </w:rPr>
      </w:pPr>
    </w:p>
    <w:p>
      <w:pPr>
        <w:pStyle w:val="4"/>
        <w:spacing w:before="89"/>
        <w:ind w:left="880" w:leftChars="400" w:firstLine="0" w:firstLineChars="0"/>
      </w:pPr>
      <w:r>
        <w:t>White</w:t>
      </w:r>
      <w:r>
        <w:rPr>
          <w:spacing w:val="-1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Testing</w:t>
      </w:r>
    </w:p>
    <w:p>
      <w:pPr>
        <w:pStyle w:val="8"/>
        <w:rPr>
          <w:b/>
          <w:sz w:val="35"/>
        </w:rPr>
      </w:pPr>
    </w:p>
    <w:p>
      <w:pPr>
        <w:pStyle w:val="8"/>
        <w:spacing w:line="360" w:lineRule="auto"/>
        <w:ind w:left="880" w:leftChars="400" w:right="1100" w:rightChars="500" w:firstLine="1440" w:firstLineChars="600"/>
      </w:pPr>
      <w:r>
        <w:t>White Box Testing is a testing in which in which the software tester has</w:t>
      </w:r>
      <w:r>
        <w:rPr>
          <w:spacing w:val="1"/>
        </w:rPr>
        <w:t xml:space="preserve"> </w:t>
      </w:r>
      <w:r>
        <w:t>knowledge of the inner workings, structure and language of the software, or at least its</w:t>
      </w:r>
      <w:r>
        <w:rPr>
          <w:spacing w:val="1"/>
        </w:rPr>
        <w:t xml:space="preserve"> </w:t>
      </w:r>
      <w:r>
        <w:t>purpose.</w:t>
      </w:r>
      <w:r>
        <w:rPr>
          <w:spacing w:val="-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purpose. 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cannot be</w:t>
      </w:r>
      <w:r>
        <w:rPr>
          <w:spacing w:val="-2"/>
        </w:rPr>
        <w:t xml:space="preserve"> </w:t>
      </w:r>
      <w:r>
        <w:t>reached 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level.</w:t>
      </w:r>
    </w:p>
    <w:p>
      <w:pPr>
        <w:pStyle w:val="8"/>
        <w:spacing w:before="7"/>
        <w:rPr>
          <w:sz w:val="20"/>
        </w:rPr>
      </w:pPr>
    </w:p>
    <w:p>
      <w:pPr>
        <w:pStyle w:val="4"/>
        <w:ind w:left="880" w:leftChars="400" w:firstLine="0" w:firstLineChars="0"/>
      </w:pPr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</w:p>
    <w:p>
      <w:pPr>
        <w:pStyle w:val="8"/>
        <w:spacing w:before="11"/>
        <w:rPr>
          <w:b/>
          <w:sz w:val="34"/>
        </w:rPr>
      </w:pPr>
    </w:p>
    <w:p>
      <w:pPr>
        <w:pStyle w:val="8"/>
        <w:spacing w:line="360" w:lineRule="auto"/>
        <w:ind w:left="880" w:leftChars="0" w:right="1100" w:rightChars="500" w:firstLine="1140" w:firstLineChars="0"/>
      </w:pPr>
      <w:r>
        <w:t>Black Box Testing is testing the software without any knowledge of the inner</w:t>
      </w:r>
      <w:r>
        <w:rPr>
          <w:spacing w:val="-57"/>
        </w:rPr>
        <w:t xml:space="preserve"> </w:t>
      </w:r>
      <w:r>
        <w:t>workings, structure or language of the module being tested. Black box tests, as most other</w:t>
      </w:r>
      <w:r>
        <w:rPr>
          <w:spacing w:val="-58"/>
        </w:rPr>
        <w:t xml:space="preserve"> </w:t>
      </w:r>
      <w:r>
        <w:t>kinds of tests, must be written from a definitive source document, such as specification or</w:t>
      </w:r>
      <w:r>
        <w:rPr>
          <w:spacing w:val="-57"/>
        </w:rPr>
        <w:t xml:space="preserve"> </w:t>
      </w:r>
      <w:r>
        <w:t>requirements document, such as specification or requirements document. It is a testing in</w:t>
      </w:r>
      <w:r>
        <w:rPr>
          <w:spacing w:val="1"/>
        </w:rPr>
        <w:t xml:space="preserve"> </w:t>
      </w:r>
      <w:r>
        <w:t>which the software under test is treated, as a black box .you cannot “see” into it. The test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responds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outputs without</w:t>
      </w:r>
      <w:r>
        <w:rPr>
          <w:spacing w:val="-3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 software</w:t>
      </w:r>
      <w:r>
        <w:rPr>
          <w:spacing w:val="1"/>
        </w:rPr>
        <w:t xml:space="preserve"> </w:t>
      </w:r>
      <w:r>
        <w:t>works.</w:t>
      </w:r>
    </w:p>
    <w:p>
      <w:pPr>
        <w:pStyle w:val="8"/>
        <w:spacing w:line="360" w:lineRule="auto"/>
        <w:ind w:left="650" w:right="1068" w:firstLine="1140"/>
      </w:pPr>
    </w:p>
    <w:p>
      <w:pPr>
        <w:pStyle w:val="4"/>
        <w:spacing w:before="1"/>
        <w:ind w:left="880" w:leftChars="400" w:firstLine="0" w:firstLineChars="0"/>
      </w:pPr>
      <w:r>
        <w:t>Acceptance</w:t>
      </w:r>
      <w:r>
        <w:rPr>
          <w:spacing w:val="-4"/>
        </w:rPr>
        <w:t xml:space="preserve"> </w:t>
      </w:r>
      <w:r>
        <w:t>Testing</w:t>
      </w:r>
    </w:p>
    <w:p>
      <w:pPr>
        <w:pStyle w:val="8"/>
        <w:spacing w:before="8"/>
        <w:rPr>
          <w:b/>
          <w:sz w:val="34"/>
        </w:rPr>
      </w:pPr>
    </w:p>
    <w:p>
      <w:pPr>
        <w:pStyle w:val="8"/>
        <w:spacing w:line="360" w:lineRule="auto"/>
        <w:ind w:left="880" w:leftChars="400" w:right="1100" w:rightChars="500" w:firstLine="0" w:firstLineChars="0"/>
      </w:pPr>
      <w:r>
        <w:t>User</w:t>
      </w:r>
      <w:r>
        <w:rPr>
          <w:spacing w:val="5"/>
        </w:rPr>
        <w:t xml:space="preserve"> </w:t>
      </w:r>
      <w:r>
        <w:t>Acceptance</w:t>
      </w:r>
      <w:r>
        <w:rPr>
          <w:spacing w:val="5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critical</w:t>
      </w:r>
      <w:r>
        <w:rPr>
          <w:spacing w:val="6"/>
        </w:rPr>
        <w:t xml:space="preserve"> </w:t>
      </w:r>
      <w:r>
        <w:t>phase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requires</w:t>
      </w:r>
      <w:r>
        <w:rPr>
          <w:spacing w:val="4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participation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user. It also</w:t>
      </w:r>
      <w:r>
        <w:rPr>
          <w:spacing w:val="-2"/>
        </w:rPr>
        <w:t xml:space="preserve"> </w:t>
      </w:r>
      <w:r>
        <w:t>ensures 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meets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requirements.</w:t>
      </w:r>
    </w:p>
    <w:p>
      <w:pPr>
        <w:pStyle w:val="8"/>
        <w:spacing w:before="10"/>
        <w:rPr>
          <w:sz w:val="20"/>
        </w:rPr>
      </w:pPr>
    </w:p>
    <w:p>
      <w:pPr>
        <w:pStyle w:val="8"/>
        <w:ind w:left="880" w:leftChars="400" w:firstLine="0" w:firstLineChars="0"/>
      </w:pPr>
      <w:r>
        <w:t>Test</w:t>
      </w:r>
      <w:r>
        <w:rPr>
          <w:spacing w:val="-2"/>
        </w:rPr>
        <w:t xml:space="preserve"> </w:t>
      </w:r>
      <w:r>
        <w:t>Results: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passed successfully.</w:t>
      </w:r>
      <w:r>
        <w:rPr>
          <w:spacing w:val="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defects</w:t>
      </w:r>
      <w:r>
        <w:rPr>
          <w:spacing w:val="-2"/>
        </w:rPr>
        <w:t xml:space="preserve"> </w:t>
      </w:r>
      <w:r>
        <w:t>encountered.</w:t>
      </w:r>
    </w:p>
    <w:p>
      <w:pPr>
        <w:spacing w:after="0"/>
      </w:pPr>
    </w:p>
    <w:p>
      <w:pPr>
        <w:pStyle w:val="4"/>
        <w:numPr>
          <w:numId w:val="0"/>
        </w:numPr>
        <w:tabs>
          <w:tab w:val="left" w:pos="1046"/>
        </w:tabs>
        <w:spacing w:before="48"/>
        <w:ind w:left="444" w:leftChars="0" w:right="0" w:rightChars="0"/>
        <w:jc w:val="left"/>
        <w:rPr>
          <w:rFonts w:hint="default"/>
          <w:lang w:val="en-US"/>
        </w:rPr>
      </w:pPr>
    </w:p>
    <w:p>
      <w:pPr>
        <w:pStyle w:val="4"/>
        <w:numPr>
          <w:numId w:val="0"/>
        </w:numPr>
        <w:tabs>
          <w:tab w:val="left" w:pos="1046"/>
        </w:tabs>
        <w:spacing w:before="48"/>
        <w:ind w:left="444" w:leftChars="0" w:right="0" w:rightChars="0"/>
        <w:jc w:val="left"/>
        <w:rPr>
          <w:sz w:val="32"/>
        </w:rPr>
      </w:pPr>
      <w:r>
        <w:rPr>
          <w:rFonts w:hint="default"/>
          <w:lang w:val="en-US"/>
        </w:rPr>
        <w:t xml:space="preserve">6.3 </w:t>
      </w:r>
      <w:r>
        <w:t>TEST</w:t>
      </w:r>
      <w:r>
        <w:rPr>
          <w:spacing w:val="3"/>
        </w:rPr>
        <w:t xml:space="preserve"> </w:t>
      </w:r>
      <w:r>
        <w:t>CASES</w:t>
      </w:r>
    </w:p>
    <w:p>
      <w:pPr>
        <w:pStyle w:val="17"/>
        <w:numPr>
          <w:numId w:val="0"/>
        </w:numPr>
        <w:tabs>
          <w:tab w:val="left" w:pos="1305"/>
        </w:tabs>
        <w:spacing w:before="131"/>
        <w:ind w:left="583" w:leftChars="0" w:right="0" w:rightChars="0"/>
      </w:pPr>
      <w:r>
        <w:rPr>
          <w:rFonts w:hint="default"/>
          <w:b/>
          <w:sz w:val="28"/>
          <w:lang w:val="en-US"/>
        </w:rPr>
        <w:t>6.3.1 CONTINUOUS DATA ANALYSIS</w:t>
      </w:r>
    </w:p>
    <w:p>
      <w:pPr>
        <w:spacing w:after="0"/>
      </w:pPr>
    </w:p>
    <w:tbl>
      <w:tblPr>
        <w:tblStyle w:val="7"/>
        <w:tblpPr w:leftFromText="180" w:rightFromText="180" w:vertAnchor="text" w:horzAnchor="page" w:tblpX="1166" w:tblpY="193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724"/>
        <w:gridCol w:w="1354"/>
        <w:gridCol w:w="3400"/>
        <w:gridCol w:w="19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1474" w:type="dxa"/>
          </w:tcPr>
          <w:p>
            <w:pPr>
              <w:pStyle w:val="18"/>
              <w:spacing w:before="130"/>
              <w:ind w:left="119"/>
            </w:pPr>
            <w:r>
              <w:t>Test case ID</w:t>
            </w:r>
          </w:p>
        </w:tc>
        <w:tc>
          <w:tcPr>
            <w:tcW w:w="1724" w:type="dxa"/>
          </w:tcPr>
          <w:p>
            <w:pPr>
              <w:pStyle w:val="18"/>
              <w:spacing w:before="130"/>
              <w:ind w:left="115"/>
            </w:pPr>
            <w:r>
              <w:t>Test case name</w:t>
            </w:r>
          </w:p>
        </w:tc>
        <w:tc>
          <w:tcPr>
            <w:tcW w:w="1354" w:type="dxa"/>
          </w:tcPr>
          <w:p>
            <w:pPr>
              <w:pStyle w:val="18"/>
              <w:spacing w:before="130"/>
              <w:ind w:left="110"/>
            </w:pPr>
            <w:r>
              <w:t>Purpose</w:t>
            </w:r>
          </w:p>
        </w:tc>
        <w:tc>
          <w:tcPr>
            <w:tcW w:w="3400" w:type="dxa"/>
          </w:tcPr>
          <w:p>
            <w:pPr>
              <w:pStyle w:val="18"/>
              <w:spacing w:before="130"/>
              <w:ind w:left="110"/>
            </w:pPr>
            <w:r>
              <w:t>Test Case</w:t>
            </w:r>
          </w:p>
        </w:tc>
        <w:tc>
          <w:tcPr>
            <w:tcW w:w="1921" w:type="dxa"/>
          </w:tcPr>
          <w:p>
            <w:pPr>
              <w:pStyle w:val="18"/>
              <w:spacing w:before="130"/>
              <w:ind w:left="167"/>
            </w:pPr>
            <w:r>
              <w:t>Output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8" w:hRule="atLeast"/>
        </w:trPr>
        <w:tc>
          <w:tcPr>
            <w:tcW w:w="1474" w:type="dxa"/>
          </w:tcPr>
          <w:p>
            <w:pPr>
              <w:pStyle w:val="18"/>
              <w:spacing w:line="249" w:lineRule="exact"/>
              <w:ind w:left="119"/>
            </w:pPr>
            <w:r>
              <w:t>1</w:t>
            </w:r>
          </w:p>
        </w:tc>
        <w:tc>
          <w:tcPr>
            <w:tcW w:w="1724" w:type="dxa"/>
          </w:tcPr>
          <w:p>
            <w:pPr>
              <w:pStyle w:val="18"/>
              <w:spacing w:line="264" w:lineRule="auto"/>
              <w:ind w:left="115" w:firstLine="58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Stock Price</w:t>
            </w:r>
          </w:p>
          <w:p>
            <w:pPr>
              <w:pStyle w:val="18"/>
              <w:spacing w:line="264" w:lineRule="auto"/>
              <w:ind w:left="115" w:firstLine="58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Prediction</w:t>
            </w:r>
          </w:p>
        </w:tc>
        <w:tc>
          <w:tcPr>
            <w:tcW w:w="1354" w:type="dxa"/>
          </w:tcPr>
          <w:p>
            <w:pPr>
              <w:pStyle w:val="18"/>
              <w:spacing w:line="264" w:lineRule="auto"/>
              <w:ind w:left="11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To predict the next day’s closing stock price using historical data </w:t>
            </w:r>
          </w:p>
          <w:p>
            <w:pPr>
              <w:pStyle w:val="18"/>
              <w:spacing w:line="264" w:lineRule="auto"/>
              <w:ind w:left="0" w:leftChars="0" w:firstLine="0" w:firstLineChars="0"/>
              <w:rPr>
                <w:rFonts w:hint="default"/>
                <w:lang w:val="en-US"/>
              </w:rPr>
            </w:pPr>
          </w:p>
          <w:p>
            <w:pPr>
              <w:pStyle w:val="18"/>
              <w:spacing w:line="264" w:lineRule="auto"/>
              <w:ind w:left="110"/>
              <w:rPr>
                <w:rFonts w:hint="default"/>
                <w:lang w:val="en-US"/>
              </w:rPr>
            </w:pPr>
          </w:p>
        </w:tc>
        <w:tc>
          <w:tcPr>
            <w:tcW w:w="3400" w:type="dxa"/>
          </w:tcPr>
          <w:p>
            <w:pPr>
              <w:pStyle w:val="18"/>
              <w:spacing w:line="249" w:lineRule="exact"/>
              <w:ind w:left="11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Use an LSTM model to train on historical stock prices(open, high, low, close) and volume data for the last 5 years.</w:t>
            </w:r>
          </w:p>
        </w:tc>
        <w:tc>
          <w:tcPr>
            <w:tcW w:w="1921" w:type="dxa"/>
          </w:tcPr>
          <w:p>
            <w:pPr>
              <w:pStyle w:val="18"/>
              <w:spacing w:line="249" w:lineRule="auto"/>
              <w:ind w:left="119" w:hanging="1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Predicted closing price with a low error margin,demonstrating the effectiveness of deep learning in capturing temporal patterns in continuous data.</w:t>
            </w:r>
          </w:p>
        </w:tc>
      </w:tr>
    </w:tbl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pStyle w:val="17"/>
        <w:numPr>
          <w:numId w:val="0"/>
        </w:numPr>
        <w:tabs>
          <w:tab w:val="left" w:pos="1305"/>
        </w:tabs>
        <w:spacing w:before="87"/>
        <w:ind w:left="583" w:leftChars="0" w:right="0" w:rightChars="0"/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6.3.2 BINARY DATA ANALYSIS</w:t>
      </w:r>
    </w:p>
    <w:tbl>
      <w:tblPr>
        <w:tblStyle w:val="7"/>
        <w:tblpPr w:leftFromText="180" w:rightFromText="180" w:vertAnchor="text" w:horzAnchor="page" w:tblpX="1290" w:tblpY="764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3"/>
        <w:gridCol w:w="2002"/>
        <w:gridCol w:w="1917"/>
        <w:gridCol w:w="2401"/>
        <w:gridCol w:w="22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553" w:hRule="atLeast"/>
        </w:trPr>
        <w:tc>
          <w:tcPr>
            <w:tcW w:w="1493" w:type="dxa"/>
          </w:tcPr>
          <w:p>
            <w:pPr>
              <w:pStyle w:val="18"/>
              <w:spacing w:line="249" w:lineRule="exact"/>
              <w:ind w:left="119"/>
            </w:pPr>
            <w:r>
              <w:t>Test case ID</w:t>
            </w:r>
          </w:p>
        </w:tc>
        <w:tc>
          <w:tcPr>
            <w:tcW w:w="2002" w:type="dxa"/>
          </w:tcPr>
          <w:p>
            <w:pPr>
              <w:pStyle w:val="18"/>
              <w:spacing w:line="249" w:lineRule="exact"/>
              <w:ind w:left="110"/>
            </w:pPr>
            <w:r>
              <w:t>Test case name</w:t>
            </w:r>
          </w:p>
        </w:tc>
        <w:tc>
          <w:tcPr>
            <w:tcW w:w="1917" w:type="dxa"/>
          </w:tcPr>
          <w:p>
            <w:pPr>
              <w:pStyle w:val="18"/>
              <w:spacing w:line="249" w:lineRule="exact"/>
              <w:ind w:left="110"/>
            </w:pPr>
            <w:r>
              <w:t>Purpose</w:t>
            </w:r>
          </w:p>
        </w:tc>
        <w:tc>
          <w:tcPr>
            <w:tcW w:w="2401" w:type="dxa"/>
          </w:tcPr>
          <w:p>
            <w:pPr>
              <w:pStyle w:val="18"/>
              <w:spacing w:line="249" w:lineRule="exact"/>
              <w:ind w:left="119"/>
            </w:pPr>
            <w:r>
              <w:t>Input</w:t>
            </w:r>
          </w:p>
        </w:tc>
        <w:tc>
          <w:tcPr>
            <w:tcW w:w="2204" w:type="dxa"/>
          </w:tcPr>
          <w:p>
            <w:pPr>
              <w:pStyle w:val="18"/>
              <w:spacing w:line="249" w:lineRule="exact"/>
              <w:ind w:left="119"/>
            </w:pPr>
            <w:r>
              <w:t>Output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3" w:hRule="atLeast"/>
        </w:trPr>
        <w:tc>
          <w:tcPr>
            <w:tcW w:w="1493" w:type="dxa"/>
          </w:tcPr>
          <w:p>
            <w:pPr>
              <w:pStyle w:val="18"/>
              <w:spacing w:line="249" w:lineRule="exact"/>
              <w:ind w:left="119"/>
            </w:pPr>
            <w:r>
              <w:t>1</w:t>
            </w:r>
          </w:p>
        </w:tc>
        <w:tc>
          <w:tcPr>
            <w:tcW w:w="2002" w:type="dxa"/>
          </w:tcPr>
          <w:p>
            <w:pPr>
              <w:pStyle w:val="18"/>
              <w:spacing w:line="259" w:lineRule="auto"/>
              <w:ind w:left="110" w:right="8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Stock Trend Prediction</w:t>
            </w:r>
          </w:p>
        </w:tc>
        <w:tc>
          <w:tcPr>
            <w:tcW w:w="1917" w:type="dxa"/>
          </w:tcPr>
          <w:p>
            <w:pPr>
              <w:pStyle w:val="18"/>
              <w:spacing w:line="256" w:lineRule="auto"/>
              <w:ind w:left="11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To predict the future trend of a stock (upward or downward) based on historical data.</w:t>
            </w:r>
          </w:p>
        </w:tc>
        <w:tc>
          <w:tcPr>
            <w:tcW w:w="2401" w:type="dxa"/>
          </w:tcPr>
          <w:p>
            <w:pPr>
              <w:pStyle w:val="18"/>
              <w:spacing w:line="249" w:lineRule="exact"/>
              <w:ind w:left="119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Historical stock data including features like opening price ,closing price, volume, and market indicators</w:t>
            </w:r>
          </w:p>
        </w:tc>
        <w:tc>
          <w:tcPr>
            <w:tcW w:w="2204" w:type="dxa"/>
          </w:tcPr>
          <w:p>
            <w:pPr>
              <w:pStyle w:val="18"/>
              <w:spacing w:line="249" w:lineRule="exact"/>
              <w:ind w:left="119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Predicted trend class (0 for “downward”, 1 for “upward”) with accuracy metrics.</w:t>
            </w:r>
          </w:p>
        </w:tc>
      </w:tr>
    </w:tbl>
    <w:p>
      <w:pPr>
        <w:pStyle w:val="17"/>
        <w:numPr>
          <w:numId w:val="0"/>
        </w:numPr>
        <w:tabs>
          <w:tab w:val="left" w:pos="1305"/>
        </w:tabs>
        <w:spacing w:before="87"/>
        <w:ind w:left="583" w:leftChars="0" w:right="0" w:rightChars="0"/>
        <w:rPr>
          <w:b/>
          <w:sz w:val="28"/>
        </w:rPr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  <w:sectPr>
          <w:headerReference r:id="rId42" w:type="default"/>
          <w:footerReference r:id="rId43" w:type="default"/>
          <w:pgSz w:w="11910" w:h="16840"/>
          <w:pgMar w:top="1500" w:right="700" w:bottom="600" w:left="840" w:header="0" w:footer="413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numPr>
          <w:numId w:val="0"/>
        </w:numPr>
        <w:tabs>
          <w:tab w:val="left" w:pos="3215"/>
        </w:tabs>
        <w:spacing w:before="70" w:after="0" w:line="240" w:lineRule="auto"/>
        <w:ind w:right="0" w:rightChars="0" w:firstLine="2521" w:firstLineChars="350"/>
        <w:jc w:val="both"/>
        <w:rPr>
          <w:sz w:val="70"/>
        </w:rPr>
      </w:pPr>
      <w:r>
        <w:rPr>
          <w:rFonts w:hint="default"/>
          <w:lang w:val="en-US"/>
        </w:rPr>
        <w:t xml:space="preserve">6. </w:t>
      </w:r>
      <w:r>
        <w:t>CONCLUSION</w:t>
      </w:r>
    </w:p>
    <w:p>
      <w:pPr>
        <w:spacing w:after="0" w:line="240" w:lineRule="auto"/>
        <w:ind w:firstLine="4682" w:firstLineChars="650"/>
        <w:jc w:val="left"/>
        <w:rPr>
          <w:rFonts w:hint="default"/>
          <w:sz w:val="70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&amp;</w:t>
      </w:r>
    </w:p>
    <w:p>
      <w:pPr>
        <w:spacing w:after="0" w:line="240" w:lineRule="auto"/>
        <w:ind w:firstLine="3242" w:firstLineChars="450"/>
        <w:jc w:val="left"/>
        <w:rPr>
          <w:rFonts w:hint="default"/>
          <w:b/>
          <w:bCs/>
          <w:sz w:val="70"/>
          <w:lang w:val="en-US"/>
        </w:rPr>
        <w:sectPr>
          <w:headerReference r:id="rId44" w:type="default"/>
          <w:footerReference r:id="rId45" w:type="default"/>
          <w:pgSz w:w="11910" w:h="16840"/>
          <w:pgMar w:top="1600" w:right="700" w:bottom="600" w:left="840" w:header="0" w:footer="413" w:gutter="0"/>
          <w:cols w:space="720" w:num="1"/>
        </w:sectPr>
      </w:pPr>
      <w:r>
        <w:rPr>
          <w:rFonts w:hint="default"/>
          <w:b/>
          <w:bCs/>
          <w:sz w:val="72"/>
          <w:szCs w:val="72"/>
          <w:lang w:val="en-US"/>
        </w:rPr>
        <w:t>FUTURE SCOPE</w:t>
      </w:r>
    </w:p>
    <w:p>
      <w:pPr>
        <w:pStyle w:val="8"/>
        <w:spacing w:before="7"/>
        <w:rPr>
          <w:b/>
          <w:sz w:val="12"/>
        </w:rPr>
      </w:pPr>
    </w:p>
    <w:p>
      <w:pPr>
        <w:pStyle w:val="8"/>
        <w:spacing w:before="7"/>
        <w:rPr>
          <w:b/>
          <w:sz w:val="12"/>
        </w:rPr>
      </w:pPr>
    </w:p>
    <w:p>
      <w:pPr>
        <w:pStyle w:val="3"/>
        <w:spacing w:before="86"/>
        <w:ind w:right="570"/>
        <w:jc w:val="center"/>
      </w:pPr>
      <w:bookmarkStart w:id="44" w:name="_TOC_250004"/>
      <w:r>
        <w:t>7.CONCLUSION</w:t>
      </w:r>
      <w:r>
        <w:rPr>
          <w:spacing w:val="-18"/>
        </w:rPr>
        <w:t xml:space="preserve"> </w:t>
      </w:r>
      <w:r>
        <w:t>&amp;</w:t>
      </w:r>
      <w:r>
        <w:rPr>
          <w:spacing w:val="-20"/>
        </w:rPr>
        <w:t xml:space="preserve"> </w:t>
      </w:r>
      <w:bookmarkEnd w:id="44"/>
      <w:r>
        <w:t>FUTURESCOPE</w:t>
      </w:r>
    </w:p>
    <w:p>
      <w:pPr>
        <w:pStyle w:val="8"/>
        <w:spacing w:before="5"/>
        <w:rPr>
          <w:b/>
          <w:sz w:val="29"/>
        </w:rPr>
      </w:pPr>
    </w:p>
    <w:p>
      <w:pPr>
        <w:pStyle w:val="4"/>
        <w:numPr>
          <w:ilvl w:val="1"/>
          <w:numId w:val="7"/>
        </w:numPr>
        <w:tabs>
          <w:tab w:val="left" w:pos="1008"/>
        </w:tabs>
        <w:spacing w:before="0" w:after="0" w:line="240" w:lineRule="auto"/>
        <w:ind w:left="1008" w:right="0" w:hanging="423"/>
        <w:jc w:val="left"/>
      </w:pPr>
      <w:bookmarkStart w:id="45" w:name="_TOC_250003"/>
      <w:bookmarkEnd w:id="45"/>
      <w:r>
        <w:t>PROJECT</w:t>
      </w:r>
      <w:r>
        <w:rPr>
          <w:rFonts w:hint="default"/>
          <w:lang w:val="en-US"/>
        </w:rPr>
        <w:t xml:space="preserve"> </w:t>
      </w:r>
      <w:r>
        <w:t>CONCLUSION</w:t>
      </w:r>
    </w:p>
    <w:p>
      <w:pPr>
        <w:pStyle w:val="8"/>
        <w:spacing w:before="10"/>
        <w:rPr>
          <w:b/>
          <w:sz w:val="27"/>
        </w:rPr>
      </w:pPr>
    </w:p>
    <w:p>
      <w:pPr>
        <w:pStyle w:val="8"/>
        <w:spacing w:line="360" w:lineRule="auto"/>
        <w:ind w:left="880" w:leftChars="0" w:right="1100" w:rightChars="500" w:firstLine="1236" w:firstLineChars="0"/>
        <w:jc w:val="both"/>
      </w:pPr>
      <w:r>
        <w:t>The purpose of this study was the prediction task of stock market movement by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groups,</w:t>
      </w:r>
      <w:r>
        <w:rPr>
          <w:spacing w:val="60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diversified financials, petroleum, non-metallic minerals and basic metals, from Tehran stock</w:t>
      </w:r>
      <w:r>
        <w:rPr>
          <w:spacing w:val="1"/>
        </w:rPr>
        <w:t xml:space="preserve"> </w:t>
      </w:r>
      <w:r>
        <w:t>exchange were chosen, and the dataset was based on ten years of historical records with ten</w:t>
      </w:r>
      <w:r>
        <w:rPr>
          <w:spacing w:val="1"/>
        </w:rPr>
        <w:t xml:space="preserve"> </w:t>
      </w:r>
      <w:r>
        <w:t>technical features. Also, nine machine learning models (Decision Tree, Random Forest,</w:t>
      </w:r>
      <w:r>
        <w:rPr>
          <w:spacing w:val="1"/>
        </w:rPr>
        <w:t xml:space="preserve"> </w:t>
      </w:r>
      <w:r>
        <w:t>Adaboost, XGBoost, SVC, Naïve Bayes, KNN, Logistic Regression and ANN) and two deep</w:t>
      </w:r>
      <w:r>
        <w:rPr>
          <w:spacing w:val="-57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(RNN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LSTM)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predictors.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supposed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approaches for input values to models, continuous data and binary data, and we employed</w:t>
      </w:r>
      <w:r>
        <w:rPr>
          <w:spacing w:val="1"/>
        </w:rPr>
        <w:t xml:space="preserve"> </w:t>
      </w:r>
      <w:r>
        <w:t>three classification metrics for evaluations. Our experimental works showed that there was a</w:t>
      </w:r>
      <w:r>
        <w:rPr>
          <w:spacing w:val="1"/>
        </w:rPr>
        <w:t xml:space="preserve"> </w:t>
      </w:r>
      <w:r>
        <w:t>significant improvement in the performance of models when they use binary data instead of</w:t>
      </w:r>
      <w:r>
        <w:rPr>
          <w:spacing w:val="1"/>
        </w:rPr>
        <w:t xml:space="preserve"> </w:t>
      </w:r>
      <w:r>
        <w:t>continuous one.</w:t>
      </w:r>
      <w:r>
        <w:rPr>
          <w:spacing w:val="1"/>
        </w:rPr>
        <w:t xml:space="preserve"> </w:t>
      </w:r>
      <w:r>
        <w:t>Indeed,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 (RNN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LSTM)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in both</w:t>
      </w:r>
      <w:r>
        <w:rPr>
          <w:spacing w:val="-3"/>
        </w:rPr>
        <w:t xml:space="preserve"> </w:t>
      </w:r>
      <w:r>
        <w:t>approaches.</w:t>
      </w:r>
    </w:p>
    <w:p>
      <w:pPr>
        <w:pStyle w:val="8"/>
        <w:spacing w:before="7"/>
        <w:rPr>
          <w:sz w:val="26"/>
        </w:rPr>
      </w:pPr>
    </w:p>
    <w:p>
      <w:pPr>
        <w:pStyle w:val="4"/>
        <w:numPr>
          <w:ilvl w:val="1"/>
          <w:numId w:val="7"/>
        </w:numPr>
        <w:tabs>
          <w:tab w:val="left" w:pos="1008"/>
        </w:tabs>
        <w:spacing w:before="0" w:after="0" w:line="240" w:lineRule="auto"/>
        <w:ind w:left="1008" w:right="0" w:hanging="423"/>
        <w:jc w:val="left"/>
      </w:pPr>
      <w:bookmarkStart w:id="46" w:name="_TOC_250002"/>
      <w:r>
        <w:t>F</w:t>
      </w:r>
      <w:bookmarkEnd w:id="46"/>
      <w:r>
        <w:t>UTURESCOPE</w:t>
      </w:r>
    </w:p>
    <w:p>
      <w:pPr>
        <w:pStyle w:val="8"/>
        <w:spacing w:before="1"/>
        <w:rPr>
          <w:b/>
          <w:sz w:val="28"/>
        </w:rPr>
      </w:pPr>
    </w:p>
    <w:p>
      <w:pPr>
        <w:pStyle w:val="8"/>
        <w:spacing w:line="360" w:lineRule="auto"/>
        <w:ind w:left="880" w:leftChars="0" w:right="1100" w:rightChars="500" w:firstLine="840" w:firstLineChars="0"/>
        <w:rPr>
          <w:b/>
        </w:rPr>
      </w:pPr>
      <w:bookmarkStart w:id="47" w:name="            The future scope of predicti"/>
      <w:bookmarkEnd w:id="47"/>
      <w:r>
        <w:t>The future scope of predicting stock market trends using machine learning and deep</w:t>
      </w:r>
      <w:r>
        <w:rPr>
          <w:spacing w:val="-57"/>
        </w:rPr>
        <w:t xml:space="preserve"> </w:t>
      </w:r>
      <w:r>
        <w:t>learning algorithms is promising, as financial markets continue to generate vast amounts of</w:t>
      </w:r>
      <w:r>
        <w:rPr>
          <w:spacing w:val="1"/>
        </w:rPr>
        <w:t xml:space="preserve"> </w:t>
      </w:r>
      <w:r>
        <w:t>data. With advancements in algorithms, such as recurrent neural networks (RNNs) and long</w:t>
      </w:r>
      <w:r>
        <w:rPr>
          <w:spacing w:val="1"/>
        </w:rPr>
        <w:t xml:space="preserve"> </w:t>
      </w:r>
      <w:r>
        <w:t>short-term memory (LSTM) networks, the accuracy of predictions can significantly improve.</w:t>
      </w:r>
      <w:r>
        <w:rPr>
          <w:spacing w:val="-57"/>
        </w:rPr>
        <w:t xml:space="preserve"> </w:t>
      </w:r>
      <w:r>
        <w:t>Additionally, integrating alternative data sources, like social media sentiment and economic</w:t>
      </w:r>
      <w:r>
        <w:rPr>
          <w:spacing w:val="1"/>
        </w:rPr>
        <w:t xml:space="preserve"> </w:t>
      </w:r>
      <w:r>
        <w:t>indicators, could enhance model performance. As computational power increases and big</w:t>
      </w:r>
      <w:r>
        <w:rPr>
          <w:spacing w:val="1"/>
        </w:rPr>
        <w:t xml:space="preserve"> </w:t>
      </w:r>
      <w:r>
        <w:t>data technologies evolve, real-time analysis and automated trading strategies will become</w:t>
      </w:r>
      <w:r>
        <w:rPr>
          <w:spacing w:val="1"/>
        </w:rPr>
        <w:t xml:space="preserve"> </w:t>
      </w:r>
      <w:r>
        <w:t>more feasible. This project could pave the way for more robust financial decision-making</w:t>
      </w:r>
      <w:r>
        <w:rPr>
          <w:spacing w:val="1"/>
        </w:rPr>
        <w:t xml:space="preserve"> </w:t>
      </w:r>
      <w:r>
        <w:t>tools, enabling investors to better navigate market volatility and capitalize on emerging</w:t>
      </w:r>
      <w:r>
        <w:rPr>
          <w:spacing w:val="1"/>
        </w:rPr>
        <w:t xml:space="preserve"> </w:t>
      </w:r>
      <w:r>
        <w:t>opportunities</w:t>
      </w:r>
      <w:r>
        <w:rPr>
          <w:b/>
        </w:rPr>
        <w:t>.</w:t>
      </w:r>
    </w:p>
    <w:p>
      <w:pPr>
        <w:spacing w:after="0" w:line="360" w:lineRule="auto"/>
        <w:sectPr>
          <w:headerReference r:id="rId46" w:type="default"/>
          <w:footerReference r:id="rId47" w:type="default"/>
          <w:pgSz w:w="11910" w:h="16840"/>
          <w:pgMar w:top="1600" w:right="700" w:bottom="600" w:left="840" w:header="0" w:footer="413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2"/>
        <w:numPr>
          <w:ilvl w:val="0"/>
          <w:numId w:val="8"/>
        </w:numPr>
        <w:tabs>
          <w:tab w:val="left" w:pos="2976"/>
        </w:tabs>
        <w:spacing w:before="224" w:after="0" w:line="240" w:lineRule="auto"/>
        <w:ind w:left="2976" w:right="0" w:hanging="749"/>
        <w:jc w:val="left"/>
        <w:rPr>
          <w:sz w:val="70"/>
        </w:rPr>
      </w:pPr>
      <w:bookmarkStart w:id="48" w:name="7.BIBILOGRAPHY"/>
      <w:bookmarkEnd w:id="48"/>
      <w:bookmarkStart w:id="49" w:name="7.BIBILOGRAPHY"/>
      <w:bookmarkEnd w:id="49"/>
      <w:r>
        <w:t>BIBILOGRAPHY</w:t>
      </w:r>
    </w:p>
    <w:p>
      <w:pPr>
        <w:spacing w:after="0" w:line="240" w:lineRule="auto"/>
        <w:jc w:val="left"/>
        <w:rPr>
          <w:sz w:val="70"/>
        </w:rPr>
        <w:sectPr>
          <w:headerReference r:id="rId48" w:type="default"/>
          <w:footerReference r:id="rId49" w:type="default"/>
          <w:pgSz w:w="11910" w:h="16840"/>
          <w:pgMar w:top="1600" w:right="700" w:bottom="600" w:left="840" w:header="0" w:footer="413" w:gutter="0"/>
          <w:cols w:space="720" w:num="1"/>
        </w:sectPr>
      </w:pPr>
    </w:p>
    <w:p>
      <w:pPr>
        <w:spacing w:before="64"/>
        <w:ind w:left="6057" w:right="0" w:firstLine="0"/>
        <w:jc w:val="left"/>
        <w:rPr>
          <w:sz w:val="22"/>
        </w:rPr>
      </w:pPr>
      <w:r>
        <w:rPr>
          <w:sz w:val="22"/>
        </w:rPr>
        <w:t>PREDICTING</w:t>
      </w:r>
      <w:r>
        <w:rPr>
          <w:spacing w:val="-5"/>
          <w:sz w:val="22"/>
        </w:rPr>
        <w:t xml:space="preserve"> </w:t>
      </w:r>
      <w:r>
        <w:rPr>
          <w:sz w:val="22"/>
        </w:rPr>
        <w:t>STOCK</w:t>
      </w:r>
      <w:r>
        <w:rPr>
          <w:spacing w:val="-3"/>
          <w:sz w:val="22"/>
        </w:rPr>
        <w:t xml:space="preserve"> </w:t>
      </w:r>
      <w:r>
        <w:rPr>
          <w:sz w:val="22"/>
        </w:rPr>
        <w:t>MARKET</w:t>
      </w:r>
      <w:r>
        <w:rPr>
          <w:spacing w:val="-5"/>
          <w:sz w:val="22"/>
        </w:rPr>
        <w:t xml:space="preserve"> </w:t>
      </w:r>
      <w:r>
        <w:rPr>
          <w:sz w:val="22"/>
        </w:rPr>
        <w:t>TRENDS</w:t>
      </w:r>
    </w:p>
    <w:p>
      <w:pPr>
        <w:pStyle w:val="8"/>
      </w:pPr>
    </w:p>
    <w:p>
      <w:pPr>
        <w:pStyle w:val="8"/>
        <w:spacing w:before="7"/>
        <w:rPr>
          <w:sz w:val="21"/>
        </w:rPr>
      </w:pPr>
    </w:p>
    <w:p>
      <w:pPr>
        <w:pStyle w:val="3"/>
        <w:numPr>
          <w:numId w:val="0"/>
        </w:numPr>
        <w:tabs>
          <w:tab w:val="left" w:pos="3722"/>
        </w:tabs>
        <w:spacing w:before="1" w:after="0" w:line="240" w:lineRule="auto"/>
        <w:ind w:left="2227" w:leftChars="0" w:right="645" w:rightChars="0" w:firstLine="1281" w:firstLineChars="400"/>
        <w:jc w:val="both"/>
      </w:pPr>
      <w:bookmarkStart w:id="50" w:name="8.BIBILOGRAPHY"/>
      <w:bookmarkEnd w:id="50"/>
      <w:bookmarkStart w:id="51" w:name="8.BIBILOGRAPHY"/>
      <w:bookmarkEnd w:id="51"/>
      <w:r>
        <w:rPr>
          <w:rFonts w:hint="default"/>
          <w:lang w:val="en-US"/>
        </w:rPr>
        <w:t>8.</w:t>
      </w:r>
      <w:r>
        <w:t>BIBILOGRAPHY</w:t>
      </w:r>
    </w:p>
    <w:p>
      <w:pPr>
        <w:pStyle w:val="3"/>
        <w:numPr>
          <w:numId w:val="0"/>
        </w:numPr>
        <w:tabs>
          <w:tab w:val="left" w:pos="3722"/>
        </w:tabs>
        <w:spacing w:before="1" w:after="0" w:line="240" w:lineRule="auto"/>
        <w:ind w:left="2227" w:leftChars="0" w:right="645" w:rightChars="0"/>
        <w:jc w:val="both"/>
      </w:pPr>
    </w:p>
    <w:p>
      <w:pPr>
        <w:pStyle w:val="2"/>
        <w:bidi w:val="0"/>
        <w:ind w:left="0" w:leftChars="0" w:firstLine="560" w:firstLineChars="200"/>
      </w:pPr>
      <w:bookmarkStart w:id="52" w:name="8.1  REFERENCES"/>
      <w:bookmarkEnd w:id="52"/>
      <w:bookmarkStart w:id="53" w:name="_TOC_250001"/>
      <w:r>
        <w:rPr>
          <w:rFonts w:hint="default"/>
          <w:sz w:val="28"/>
          <w:szCs w:val="28"/>
          <w:lang w:val="en-US"/>
        </w:rPr>
        <w:t xml:space="preserve">8.1 </w:t>
      </w:r>
      <w:r>
        <w:rPr>
          <w:sz w:val="28"/>
          <w:szCs w:val="28"/>
        </w:rPr>
        <w:t>R</w:t>
      </w:r>
      <w:bookmarkEnd w:id="53"/>
      <w:r>
        <w:rPr>
          <w:sz w:val="28"/>
          <w:szCs w:val="28"/>
        </w:rPr>
        <w:t>EFERENCES</w:t>
      </w:r>
    </w:p>
    <w:p>
      <w:pPr>
        <w:pStyle w:val="8"/>
        <w:spacing w:before="1"/>
        <w:rPr>
          <w:b/>
          <w:sz w:val="28"/>
        </w:rPr>
      </w:pPr>
    </w:p>
    <w:p>
      <w:pPr>
        <w:pStyle w:val="17"/>
        <w:numPr>
          <w:ilvl w:val="2"/>
          <w:numId w:val="9"/>
        </w:numPr>
        <w:tabs>
          <w:tab w:val="left" w:pos="965"/>
        </w:tabs>
        <w:spacing w:before="0" w:after="0" w:line="240" w:lineRule="auto"/>
        <w:ind w:left="624" w:right="719" w:firstLine="0"/>
        <w:jc w:val="both"/>
        <w:rPr>
          <w:sz w:val="24"/>
        </w:rPr>
      </w:pPr>
      <w:r>
        <w:rPr>
          <w:sz w:val="24"/>
        </w:rPr>
        <w:t>"Machine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Prediction: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Directions"</w:t>
      </w:r>
      <w:r>
        <w:rPr>
          <w:spacing w:val="-3"/>
          <w:sz w:val="24"/>
        </w:rPr>
        <w:t xml:space="preserve"> </w:t>
      </w:r>
      <w:r>
        <w:rPr>
          <w:sz w:val="24"/>
        </w:rPr>
        <w:t>(2022).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on Big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Data</w:t>
      </w:r>
      <w:r>
        <w:rPr>
          <w:sz w:val="24"/>
        </w:rPr>
        <w:t>.</w:t>
      </w:r>
    </w:p>
    <w:p>
      <w:pPr>
        <w:pStyle w:val="8"/>
      </w:pPr>
    </w:p>
    <w:p>
      <w:pPr>
        <w:pStyle w:val="17"/>
        <w:numPr>
          <w:ilvl w:val="2"/>
          <w:numId w:val="9"/>
        </w:numPr>
        <w:tabs>
          <w:tab w:val="left" w:pos="965"/>
        </w:tabs>
        <w:spacing w:before="0" w:after="0" w:line="240" w:lineRule="auto"/>
        <w:ind w:left="624" w:right="720" w:firstLine="0"/>
        <w:jc w:val="both"/>
        <w:rPr>
          <w:sz w:val="24"/>
        </w:rPr>
      </w:pPr>
      <w:r>
        <w:rPr>
          <w:sz w:val="24"/>
        </w:rPr>
        <w:t>"A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61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Forecasting"</w:t>
      </w:r>
      <w:r>
        <w:rPr>
          <w:spacing w:val="-1"/>
          <w:sz w:val="24"/>
        </w:rPr>
        <w:t xml:space="preserve"> </w:t>
      </w:r>
      <w:r>
        <w:rPr>
          <w:sz w:val="24"/>
        </w:rPr>
        <w:t>(2023).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ACM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 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.</w:t>
      </w:r>
    </w:p>
    <w:p>
      <w:pPr>
        <w:pStyle w:val="8"/>
      </w:pPr>
    </w:p>
    <w:p>
      <w:pPr>
        <w:pStyle w:val="17"/>
        <w:numPr>
          <w:ilvl w:val="2"/>
          <w:numId w:val="9"/>
        </w:numPr>
        <w:tabs>
          <w:tab w:val="left" w:pos="965"/>
        </w:tabs>
        <w:spacing w:before="0" w:after="0" w:line="240" w:lineRule="auto"/>
        <w:ind w:left="624" w:right="717" w:firstLine="0"/>
        <w:jc w:val="both"/>
        <w:rPr>
          <w:sz w:val="24"/>
        </w:rPr>
      </w:pPr>
      <w:r>
        <w:rPr>
          <w:sz w:val="24"/>
        </w:rPr>
        <w:t>Maqsood,</w:t>
      </w:r>
      <w:r>
        <w:rPr>
          <w:spacing w:val="1"/>
          <w:sz w:val="24"/>
        </w:rPr>
        <w:t xml:space="preserve"> </w:t>
      </w:r>
      <w:r>
        <w:rPr>
          <w:sz w:val="24"/>
        </w:rPr>
        <w:t>Haider,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</w:t>
      </w:r>
      <w:r>
        <w:rPr>
          <w:spacing w:val="1"/>
          <w:sz w:val="24"/>
        </w:rPr>
        <w:t xml:space="preserve"> </w:t>
      </w:r>
      <w:r>
        <w:rPr>
          <w:sz w:val="24"/>
        </w:rPr>
        <w:t>"A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global</w:t>
      </w:r>
      <w:r>
        <w:rPr>
          <w:spacing w:val="1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sentiment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exchange forecasting using deep learning." International Journal of Information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(2020):</w:t>
      </w:r>
      <w:r>
        <w:rPr>
          <w:spacing w:val="2"/>
          <w:sz w:val="24"/>
        </w:rPr>
        <w:t xml:space="preserve"> </w:t>
      </w:r>
      <w:r>
        <w:rPr>
          <w:sz w:val="24"/>
        </w:rPr>
        <w:t>432-451.</w:t>
      </w:r>
    </w:p>
    <w:p>
      <w:pPr>
        <w:pStyle w:val="8"/>
      </w:pPr>
    </w:p>
    <w:p>
      <w:pPr>
        <w:pStyle w:val="17"/>
        <w:numPr>
          <w:ilvl w:val="2"/>
          <w:numId w:val="9"/>
        </w:numPr>
        <w:tabs>
          <w:tab w:val="left" w:pos="980"/>
        </w:tabs>
        <w:spacing w:before="0" w:after="0" w:line="240" w:lineRule="auto"/>
        <w:ind w:left="979" w:right="0" w:hanging="340"/>
        <w:jc w:val="both"/>
        <w:rPr>
          <w:sz w:val="24"/>
        </w:rPr>
      </w:pPr>
      <w:r>
        <w:rPr>
          <w:sz w:val="24"/>
        </w:rPr>
        <w:t>"Stock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LSTM Recurrent</w:t>
      </w:r>
      <w:r>
        <w:rPr>
          <w:spacing w:val="-3"/>
          <w:sz w:val="24"/>
        </w:rPr>
        <w:t xml:space="preserve"> </w:t>
      </w:r>
      <w:r>
        <w:rPr>
          <w:sz w:val="24"/>
        </w:rPr>
        <w:t>Neural</w:t>
      </w:r>
      <w:r>
        <w:rPr>
          <w:spacing w:val="-2"/>
          <w:sz w:val="24"/>
        </w:rPr>
        <w:t xml:space="preserve"> </w:t>
      </w:r>
      <w:r>
        <w:rPr>
          <w:sz w:val="24"/>
        </w:rPr>
        <w:t>Network"</w:t>
      </w:r>
      <w:r>
        <w:rPr>
          <w:spacing w:val="-1"/>
          <w:sz w:val="24"/>
        </w:rPr>
        <w:t xml:space="preserve"> </w:t>
      </w:r>
      <w:r>
        <w:rPr>
          <w:sz w:val="24"/>
        </w:rPr>
        <w:t>(2023).</w:t>
      </w:r>
    </w:p>
    <w:p>
      <w:pPr>
        <w:spacing w:before="0"/>
        <w:ind w:left="940" w:right="0" w:firstLine="0"/>
        <w:jc w:val="left"/>
        <w:rPr>
          <w:sz w:val="24"/>
        </w:rPr>
      </w:pPr>
      <w:r>
        <w:rPr>
          <w:i/>
          <w:sz w:val="24"/>
        </w:rPr>
        <w:t>International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Financial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Studies</w:t>
      </w:r>
      <w:r>
        <w:rPr>
          <w:sz w:val="24"/>
        </w:rPr>
        <w:t>.</w:t>
      </w:r>
    </w:p>
    <w:p>
      <w:pPr>
        <w:pStyle w:val="8"/>
      </w:pPr>
    </w:p>
    <w:p>
      <w:pPr>
        <w:pStyle w:val="17"/>
        <w:numPr>
          <w:ilvl w:val="2"/>
          <w:numId w:val="9"/>
        </w:numPr>
        <w:tabs>
          <w:tab w:val="left" w:pos="980"/>
        </w:tabs>
        <w:spacing w:before="0" w:after="0" w:line="240" w:lineRule="auto"/>
        <w:ind w:left="700" w:right="885" w:hanging="60"/>
        <w:jc w:val="left"/>
        <w:rPr>
          <w:sz w:val="24"/>
        </w:rPr>
      </w:pPr>
      <w:r>
        <w:rPr>
          <w:sz w:val="24"/>
        </w:rPr>
        <w:t>Baek, Yujin, and Ha Young Kim. "ModAugNet: A new forecasting framework for stock</w:t>
      </w:r>
      <w:r>
        <w:rPr>
          <w:spacing w:val="-57"/>
          <w:sz w:val="24"/>
        </w:rPr>
        <w:t xml:space="preserve"> </w:t>
      </w:r>
      <w:r>
        <w:rPr>
          <w:sz w:val="24"/>
        </w:rPr>
        <w:t>market index value with an overfitting prevention LSTM module and a prediction LSTM</w:t>
      </w:r>
      <w:r>
        <w:rPr>
          <w:spacing w:val="1"/>
          <w:sz w:val="24"/>
        </w:rPr>
        <w:t xml:space="preserve"> </w:t>
      </w:r>
      <w:r>
        <w:rPr>
          <w:sz w:val="24"/>
        </w:rPr>
        <w:t>module."</w:t>
      </w:r>
      <w:r>
        <w:rPr>
          <w:spacing w:val="-3"/>
          <w:sz w:val="24"/>
        </w:rPr>
        <w:t xml:space="preserve"> </w:t>
      </w:r>
      <w:r>
        <w:rPr>
          <w:sz w:val="24"/>
        </w:rPr>
        <w:t>Expert Systems with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113 (2018): 457-480.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25"/>
        </w:rPr>
      </w:pPr>
    </w:p>
    <w:p>
      <w:pPr>
        <w:pStyle w:val="4"/>
        <w:numPr>
          <w:ilvl w:val="1"/>
          <w:numId w:val="9"/>
        </w:numPr>
        <w:tabs>
          <w:tab w:val="left" w:pos="420"/>
        </w:tabs>
        <w:spacing w:before="0" w:after="0" w:line="240" w:lineRule="auto"/>
        <w:ind w:left="1060" w:right="7859" w:hanging="1061"/>
        <w:jc w:val="right"/>
      </w:pPr>
      <w:bookmarkStart w:id="54" w:name="8.2 WEBSITES"/>
      <w:bookmarkEnd w:id="54"/>
      <w:bookmarkStart w:id="55" w:name="_TOC_250000"/>
      <w:r>
        <w:t>W</w:t>
      </w:r>
      <w:bookmarkEnd w:id="55"/>
      <w:r>
        <w:t>EBSITES</w:t>
      </w:r>
    </w:p>
    <w:p>
      <w:pPr>
        <w:pStyle w:val="8"/>
        <w:tabs>
          <w:tab w:val="left" w:pos="1156"/>
        </w:tabs>
        <w:spacing w:before="159"/>
        <w:ind w:left="679"/>
      </w:pPr>
      <w:r>
        <w:rPr>
          <w:sz w:val="22"/>
        </w:rPr>
        <w:t>[1]</w:t>
      </w:r>
      <w:r>
        <w:rPr>
          <w:sz w:val="22"/>
        </w:rPr>
        <w:tab/>
      </w:r>
      <w:r>
        <w:t>https://ieeexplore.ieee.org/stamp/stamp.jsp?tp=&amp;arnumber=9165760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7"/>
        </w:rPr>
      </w:pPr>
    </w:p>
    <w:p>
      <w:pPr>
        <w:spacing w:before="92"/>
        <w:ind w:left="302" w:right="0" w:firstLine="0"/>
        <w:jc w:val="left"/>
        <w:rPr>
          <w:sz w:val="22"/>
        </w:rPr>
      </w:pPr>
      <w:r>
        <w:rPr>
          <w:sz w:val="22"/>
        </w:rPr>
        <w:t>CMRTC</w:t>
      </w:r>
    </w:p>
    <w:sectPr>
      <w:headerReference r:id="rId50" w:type="default"/>
      <w:footerReference r:id="rId51" w:type="default"/>
      <w:pgSz w:w="11910" w:h="16840"/>
      <w:pgMar w:top="660" w:right="700" w:bottom="600" w:left="840" w:header="0" w:footer="41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Text 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>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910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jxlmv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CY8ZZr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rPr>
                        <w:rFonts w:hint="default"/>
                        <w:lang w:val="en-US"/>
                      </w:rPr>
                      <w:t>i</w:t>
                    </w:r>
                  </w:p>
                </w:txbxContent>
              </v:textbox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61" o:spid="_x0000_s2061" o:spt="202" type="#_x0000_t202" style="position:absolute;left:0pt;margin-left:56.1pt;margin-top:793.55pt;height:14.25pt;width:40.6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CMRTC</w:t>
                </w:r>
              </w:p>
            </w:txbxContent>
          </v:textbox>
        </v:shape>
      </w:pict>
    </w:r>
    <w:r>
      <w:pict>
        <v:shape id="_x0000_s2062" o:spid="_x0000_s2062" o:spt="202" type="#_x0000_t202" style="position:absolute;left:0pt;margin-left:286.95pt;margin-top:810.35pt;height:17.65pt;width:21.6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56.1pt;margin-top:793.55pt;height:14.25pt;width:40.6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CMRTC</w:t>
                </w:r>
              </w:p>
            </w:txbxContent>
          </v:textbox>
        </v:shape>
      </w:pict>
    </w:r>
    <w:r>
      <w:pict>
        <v:shape id="_x0000_s2065" o:spid="_x0000_s2065" o:spt="202" type="#_x0000_t202" style="position:absolute;left:0pt;margin-left:286.95pt;margin-top:810.35pt;height:17.65pt;width:21.6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67" o:spid="_x0000_s2067" o:spt="202" type="#_x0000_t202" style="position:absolute;left:0pt;margin-left:56.1pt;margin-top:793.55pt;height:14.25pt;width:40.6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CMRTC</w:t>
                </w:r>
              </w:p>
            </w:txbxContent>
          </v:textbox>
        </v:shape>
      </w:pict>
    </w:r>
    <w:r>
      <w:pict>
        <v:shape id="_x0000_s2068" o:spid="_x0000_s2068" o:spt="202" type="#_x0000_t202" style="position:absolute;left:0pt;margin-left:286.95pt;margin-top:810.35pt;height:17.65pt;width:21.6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70" o:spid="_x0000_s2070" o:spt="202" type="#_x0000_t202" style="position:absolute;left:0pt;margin-left:56.1pt;margin-top:793.55pt;height:14.25pt;width:40.6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CMRTC</w:t>
                </w:r>
              </w:p>
            </w:txbxContent>
          </v:textbox>
        </v:shape>
      </w:pict>
    </w:r>
    <w:r>
      <w:pict>
        <v:shape id="_x0000_s2071" o:spid="_x0000_s2071" o:spt="202" type="#_x0000_t202" style="position:absolute;left:0pt;margin-left:286.95pt;margin-top:810.35pt;height:17.65pt;width:21.6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73" o:spid="_x0000_s2073" o:spt="202" type="#_x0000_t202" style="position:absolute;left:0pt;margin-left:56.1pt;margin-top:793.55pt;height:14.25pt;width:40.6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CMRTC</w:t>
                </w:r>
              </w:p>
            </w:txbxContent>
          </v:textbox>
        </v:shape>
      </w:pict>
    </w:r>
    <w:r>
      <w:pict>
        <v:shape id="_x0000_s2074" o:spid="_x0000_s2074" o:spt="202" type="#_x0000_t202" style="position:absolute;left:0pt;margin-left:286.95pt;margin-top:810.35pt;height:17.65pt;width:21.6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75" o:spid="_x0000_s2075" o:spt="202" type="#_x0000_t202" style="position:absolute;left:0pt;margin-left:286.95pt;margin-top:810.35pt;height:17.65pt;width:21.6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77" o:spid="_x0000_s2077" o:spt="202" type="#_x0000_t202" style="position:absolute;left:0pt;margin-left:56.1pt;margin-top:793.55pt;height:14.25pt;width:40.6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CMRTC</w:t>
                </w:r>
              </w:p>
            </w:txbxContent>
          </v:textbox>
        </v:shape>
      </w:pict>
    </w:r>
    <w:r>
      <w:pict>
        <v:shape id="_x0000_s2078" o:spid="_x0000_s2078" o:spt="202" type="#_x0000_t202" style="position:absolute;left:0pt;margin-left:286.95pt;margin-top:810.35pt;height:17.65pt;width:21.6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80" o:spid="_x0000_s2080" o:spt="202" type="#_x0000_t202" style="position:absolute;left:0pt;margin-left:56.1pt;margin-top:793.55pt;height:14.25pt;width:40.6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CMRTC</w:t>
                </w:r>
              </w:p>
            </w:txbxContent>
          </v:textbox>
        </v:shape>
      </w:pict>
    </w:r>
    <w:r>
      <w:pict>
        <v:shape id="_x0000_s2081" o:spid="_x0000_s2081" o:spt="202" type="#_x0000_t202" style="position:absolute;left:0pt;margin-left:286.95pt;margin-top:810.35pt;height:17.65pt;width:21.6pt;mso-position-horizontal-relative:page;mso-position-vertical-relative:page;z-index:-25163776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82" o:spid="_x0000_s2082" o:spt="202" type="#_x0000_t202" style="position:absolute;left:0pt;margin-left:286.95pt;margin-top:810.35pt;height:17.65pt;width:21.6pt;mso-position-horizontal-relative:page;mso-position-vertical-relative:page;z-index:-25163776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83" o:spid="_x0000_s2083" o:spt="202" type="#_x0000_t202" style="position:absolute;left:0pt;margin-left:286.95pt;margin-top:810.35pt;height:17.65pt;width:21.6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>ii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99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D3C0eE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lang w:val="en-US"/>
                      </w:rPr>
                      <w:t>ii</w:t>
                    </w:r>
                  </w:p>
                </w:txbxContent>
              </v:textbox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84" o:spid="_x0000_s2084" o:spt="202" type="#_x0000_t202" style="position:absolute;left:0pt;margin-left:286.95pt;margin-top:810.35pt;height:17.65pt;width:21.6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86" o:spid="_x0000_s2086" o:spt="202" type="#_x0000_t202" style="position:absolute;left:0pt;margin-left:286.95pt;margin-top:810.35pt;height:17.65pt;width:21.6pt;mso-position-horizontal-relative:page;mso-position-vertical-relative:page;z-index:-2516357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87" o:spid="_x0000_s2087" o:spt="202" type="#_x0000_t202" style="position:absolute;left:0pt;margin-left:286.95pt;margin-top:810.35pt;height:17.65pt;width:21.6pt;mso-position-horizontal-relative:page;mso-position-vertical-relative:page;z-index:-25163468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88" o:spid="_x0000_s2088" o:spt="202" type="#_x0000_t202" style="position:absolute;left:0pt;margin-left:286.95pt;margin-top:810.35pt;height:17.65pt;width:21.6pt;mso-position-horizontal-relative:page;mso-position-vertical-relative:page;z-index:-25163468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89" o:spid="_x0000_s2089" o:spt="202" type="#_x0000_t202" style="position:absolute;left:0pt;margin-left:286.95pt;margin-top:810.35pt;height:17.65pt;width:21.6pt;mso-position-horizontal-relative:page;mso-position-vertical-relative:page;z-index:-2516336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90" o:spid="_x0000_s2090" o:spt="202" type="#_x0000_t202" style="position:absolute;left:0pt;margin-left:286.95pt;margin-top:810.35pt;height:17.65pt;width:21.6pt;mso-position-horizontal-relative:page;mso-position-vertical-relative:page;z-index:-2516336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>i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>ii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89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1fJ2j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DtXydo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lang w:val="en-US"/>
                      </w:rPr>
                      <w:t>i</w:t>
                    </w:r>
                    <w:r>
                      <w:rPr>
                        <w:rFonts w:hint="default"/>
                        <w:lang w:val="en-US"/>
                      </w:rPr>
                      <w:t>ii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280.75pt;margin-top:789.45pt;height:14.25pt;width:14.6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fldChar w:fldCharType="begin"/>
                </w:r>
                <w:r>
                  <w:rPr>
                    <w:sz w:val="2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290.85pt;margin-top:810.35pt;height:17.65pt;width:13.8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290.85pt;margin-top:810.35pt;height:17.65pt;width:13.8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290.85pt;margin-top:810.35pt;height:17.65pt;width:13.8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56.1pt;margin-top:793.55pt;height:14.25pt;width:40.6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CMRTC</w:t>
                </w:r>
              </w:p>
            </w:txbxContent>
          </v:textbox>
        </v:shape>
      </w:pict>
    </w:r>
    <w:r>
      <w:pict>
        <v:shape id="_x0000_s2058" o:spid="_x0000_s2058" o:spt="202" type="#_x0000_t202" style="position:absolute;left:0pt;margin-left:290.85pt;margin-top:810.35pt;height:17.65pt;width:13.8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290.85pt;margin-top:810.35pt;height:17.65pt;width:13.8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02.85pt;margin-top:108.65pt;height:19.7pt;width:186.8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b/>
                    <w:sz w:val="32"/>
                  </w:rPr>
                </w:pP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4546600</wp:posOffset>
              </wp:positionH>
              <wp:positionV relativeFrom="page">
                <wp:posOffset>889000</wp:posOffset>
              </wp:positionV>
              <wp:extent cx="2551430" cy="180975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14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PREDICTING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STOCK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MARKET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TRENDS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58pt;margin-top:70pt;height:14.25pt;width:200.9pt;mso-position-horizontal-relative:page;mso-position-vertical-relative:page;z-index:-251629568;mso-width-relative:page;mso-height-relative:page;" filled="f" stroked="f" coordsize="21600,21600" o:gfxdata="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FLccnbYAAAA&#10;DAEAAA8AAAAAAAAAAQAgAAAAIgAAAGRycy9kb3ducmV2LnhtbFBLAQIUABQAAAAIAIdO4kDdfb53&#10;qwEAAHMDAAAOAAAAAAAAAAEAIAAAACc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PREDICTING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STOCK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MARKET</w:t>
                    </w:r>
                    <w:r>
                      <w:rPr>
                        <w:spacing w:val="-7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TRENDS</w:t>
                    </w:r>
                  </w:p>
                </w:txbxContent>
              </v:textbox>
            </v:shape>
          </w:pict>
        </mc:Fallback>
      </mc:AlternateContent>
    </w:r>
    <w:r>
      <w:pict>
        <v:shape id="_x0000_s2069" o:spid="_x0000_s2069" o:spt="202" type="#_x0000_t202" style="position:absolute;left:0pt;margin-left:70.25pt;margin-top:69.4pt;height:17.6pt;width:138.3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4538345</wp:posOffset>
              </wp:positionH>
              <wp:positionV relativeFrom="page">
                <wp:posOffset>897255</wp:posOffset>
              </wp:positionV>
              <wp:extent cx="2551430" cy="180975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14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PREDICTING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STOCK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MARKET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TRENDS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57.35pt;margin-top:70.65pt;height:14.25pt;width:200.9pt;mso-position-horizontal-relative:page;mso-position-vertical-relative:page;z-index:-251628544;mso-width-relative:page;mso-height-relative:page;" filled="f" stroked="f" coordsize="21600,21600" o:gfxdata="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gqvo8NoA&#10;AAAMAQAADwAAAAAAAAABACAAAAAiAAAAZHJzL2Rvd25yZXYueG1sUEsBAhQAFAAAAAgAh07iQFKU&#10;FbWrAQAAcwMAAA4AAAAAAAAAAQAgAAAAK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PREDICTING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STOCK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MARKET</w:t>
                    </w:r>
                    <w:r>
                      <w:rPr>
                        <w:spacing w:val="-7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TRENDS</w:t>
                    </w:r>
                  </w:p>
                </w:txbxContent>
              </v:textbox>
            </v:shape>
          </w:pict>
        </mc:Fallback>
      </mc:AlternateContent>
    </w:r>
    <w:r>
      <w:pict>
        <v:shape id="_x0000_s2072" o:spid="_x0000_s2072" o:spt="202" type="#_x0000_t202" style="position:absolute;left:0pt;margin-left:74.95pt;margin-top:69.55pt;height:17.6pt;width:296.75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rFonts w:hint="default"/>
                    <w:b/>
                    <w:sz w:val="28"/>
                    <w:lang w:val="en-US"/>
                  </w:rPr>
                </w:pPr>
              </w:p>
            </w:txbxContent>
          </v:textbox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76" o:spid="_x0000_s2076" o:spt="202" type="#_x0000_t202" style="position:absolute;left:0pt;margin-left:339.9pt;margin-top:35.6pt;height:14.25pt;width:200.9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920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2551430" cy="18097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14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0pt;margin-top:0pt;height:14.25pt;width:200.9pt;mso-position-horizontal-relative:page;mso-position-vertical-relative:page;z-index:-251624448;mso-width-relative:page;mso-height-relative:page;" filled="f" stroked="f" coordsize="21600,21600" o:gfxdata="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7xY3H9QAAAAEAQAA&#10;DwAAAAAAAAABACAAAAAiAAAAZHJzL2Rvd25yZXYueG1sUEsBAhQAFAAAAAgAh07iQNfMjPSrAQAA&#10;cwMAAA4AAAAAAAAAAQAgAAAAIwEAAGRycy9lMm9Eb2MueG1sUEsFBgAAAAAGAAYAWQEAAEAFAAAA&#10;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/>
                </w:txbxContent>
              </v:textbox>
            </v:shape>
          </w:pict>
        </mc:Fallback>
      </mc:AlternateContent>
    </w:r>
    <w:r>
      <w:pict>
        <v:shape id="_x0000_s2079" o:spid="_x0000_s2079" o:spt="202" type="#_x0000_t202" style="position:absolute;left:0pt;margin-left:345.3pt;margin-top:38.4pt;height:12.9pt;width:219.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right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PREDICTING</w:t>
                </w:r>
                <w:r>
                  <w:rPr>
                    <w:spacing w:val="-3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STOCK</w:t>
                </w:r>
                <w:r>
                  <w:rPr>
                    <w:spacing w:val="-5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MARKET</w:t>
                </w:r>
                <w:r>
                  <w:rPr>
                    <w:spacing w:val="-7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TRENDS</w:t>
                </w:r>
              </w:p>
            </w:txbxContent>
          </v:textbox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pStyle w:val="8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  <w:r>
      <w:rPr>
        <w:sz w:val="22"/>
      </w:rPr>
      <w:t>PREDICTING</w:t>
    </w:r>
    <w:r>
      <w:rPr>
        <w:spacing w:val="-3"/>
        <w:sz w:val="22"/>
      </w:rPr>
      <w:t xml:space="preserve"> </w:t>
    </w:r>
    <w:r>
      <w:rPr>
        <w:sz w:val="22"/>
      </w:rPr>
      <w:t>STOCK</w:t>
    </w:r>
    <w:r>
      <w:rPr>
        <w:spacing w:val="-5"/>
        <w:sz w:val="22"/>
      </w:rPr>
      <w:t xml:space="preserve"> </w:t>
    </w:r>
    <w:r>
      <w:rPr>
        <w:sz w:val="22"/>
      </w:rPr>
      <w:t>MARKET</w:t>
    </w:r>
    <w:r>
      <w:rPr>
        <w:spacing w:val="-7"/>
        <w:sz w:val="22"/>
      </w:rPr>
      <w:t xml:space="preserve"> </w:t>
    </w:r>
    <w:r>
      <w:rPr>
        <w:sz w:val="22"/>
      </w:rPr>
      <w:t>TRENDS</w:t>
    </w:r>
  </w:p>
  <w:p>
    <w:pPr>
      <w:pStyle w:val="8"/>
      <w:spacing w:line="14" w:lineRule="auto"/>
      <w:rPr>
        <w:sz w:val="2"/>
      </w:rPr>
    </w:pPr>
  </w:p>
  <w:p>
    <w:pPr>
      <w:pStyle w:val="8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610" w:firstLineChars="2550"/>
      <w:jc w:val="left"/>
      <w:rPr>
        <w:sz w:val="22"/>
      </w:rPr>
    </w:pPr>
    <w:r>
      <w:rPr>
        <w:sz w:val="22"/>
      </w:rPr>
      <w:t>PREDICTING</w:t>
    </w:r>
    <w:r>
      <w:rPr>
        <w:spacing w:val="-3"/>
        <w:sz w:val="22"/>
      </w:rPr>
      <w:t xml:space="preserve"> </w:t>
    </w:r>
    <w:r>
      <w:rPr>
        <w:sz w:val="22"/>
      </w:rPr>
      <w:t>STOCK</w:t>
    </w:r>
    <w:r>
      <w:rPr>
        <w:spacing w:val="-5"/>
        <w:sz w:val="22"/>
      </w:rPr>
      <w:t xml:space="preserve"> </w:t>
    </w:r>
    <w:r>
      <w:rPr>
        <w:sz w:val="22"/>
      </w:rPr>
      <w:t>MARKET</w:t>
    </w:r>
    <w:r>
      <w:rPr>
        <w:spacing w:val="-7"/>
        <w:sz w:val="22"/>
      </w:rPr>
      <w:t xml:space="preserve"> </w:t>
    </w:r>
    <w:r>
      <w:rPr>
        <w:sz w:val="22"/>
      </w:rPr>
      <w:t>TRENDS</w:t>
    </w:r>
  </w:p>
  <w:p>
    <w:pPr>
      <w:pStyle w:val="8"/>
      <w:spacing w:line="14" w:lineRule="auto"/>
      <w:rPr>
        <w:sz w:val="2"/>
      </w:rPr>
    </w:pPr>
  </w:p>
  <w:p>
    <w:pPr>
      <w:pStyle w:val="8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610" w:firstLineChars="2550"/>
      <w:jc w:val="left"/>
      <w:rPr>
        <w:sz w:val="22"/>
      </w:rPr>
    </w:pPr>
    <w:r>
      <w:rPr>
        <w:sz w:val="22"/>
      </w:rPr>
      <w:t>PREDICTING</w:t>
    </w:r>
    <w:r>
      <w:rPr>
        <w:spacing w:val="-3"/>
        <w:sz w:val="22"/>
      </w:rPr>
      <w:t xml:space="preserve"> </w:t>
    </w:r>
    <w:r>
      <w:rPr>
        <w:sz w:val="22"/>
      </w:rPr>
      <w:t>STOCK</w:t>
    </w:r>
    <w:r>
      <w:rPr>
        <w:spacing w:val="-5"/>
        <w:sz w:val="22"/>
      </w:rPr>
      <w:t xml:space="preserve"> </w:t>
    </w:r>
    <w:r>
      <w:rPr>
        <w:sz w:val="22"/>
      </w:rPr>
      <w:t>MARKET</w:t>
    </w:r>
    <w:r>
      <w:rPr>
        <w:spacing w:val="-7"/>
        <w:sz w:val="22"/>
      </w:rPr>
      <w:t xml:space="preserve"> </w:t>
    </w:r>
    <w:r>
      <w:rPr>
        <w:sz w:val="22"/>
      </w:rPr>
      <w:t>TRENDS</w:t>
    </w:r>
  </w:p>
  <w:p>
    <w:pPr>
      <w:pStyle w:val="8"/>
      <w:spacing w:line="14" w:lineRule="auto"/>
      <w:rPr>
        <w:sz w:val="2"/>
      </w:rPr>
    </w:pPr>
  </w:p>
  <w:p>
    <w:pPr>
      <w:pStyle w:val="8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spacing w:before="11"/>
      <w:ind w:left="20" w:right="0" w:firstLine="5500" w:firstLineChars="2500"/>
      <w:jc w:val="left"/>
      <w:rPr>
        <w:sz w:val="22"/>
      </w:rPr>
    </w:pPr>
  </w:p>
  <w:p>
    <w:pPr>
      <w:pStyle w:val="8"/>
      <w:spacing w:line="14" w:lineRule="auto"/>
      <w:rPr>
        <w:sz w:val="2"/>
      </w:rPr>
    </w:pPr>
  </w:p>
  <w:p>
    <w:pPr>
      <w:pStyle w:val="8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188pt;margin-top:108.15pt;height:19.7pt;width:174.3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b/>
                    <w:sz w:val="32"/>
                  </w:rPr>
                </w:pPr>
              </w:p>
            </w:txbxContent>
          </v:textbox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  <w:r>
      <w:rPr>
        <w:rFonts w:hint="default"/>
        <w:sz w:val="2"/>
        <w:lang w:val="en-US"/>
      </w:rPr>
      <w:t xml:space="preserve">P       </w:t>
    </w: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00" w:firstLineChars="2500"/>
      <w:jc w:val="left"/>
      <w:rPr>
        <w:rFonts w:hint="default"/>
        <w:sz w:val="2"/>
        <w:lang w:val="en-US"/>
      </w:rPr>
    </w:pPr>
  </w:p>
  <w:p>
    <w:pPr>
      <w:spacing w:before="11"/>
      <w:ind w:left="20" w:right="0" w:firstLine="5500" w:firstLineChars="2500"/>
      <w:jc w:val="left"/>
      <w:rPr>
        <w:sz w:val="22"/>
      </w:rPr>
    </w:pPr>
    <w:r>
      <w:rPr>
        <w:sz w:val="22"/>
      </w:rPr>
      <w:t>PREDICTING</w:t>
    </w:r>
    <w:r>
      <w:rPr>
        <w:spacing w:val="-3"/>
        <w:sz w:val="22"/>
      </w:rPr>
      <w:t xml:space="preserve"> </w:t>
    </w:r>
    <w:r>
      <w:rPr>
        <w:sz w:val="22"/>
      </w:rPr>
      <w:t>STOCK</w:t>
    </w:r>
    <w:r>
      <w:rPr>
        <w:spacing w:val="-5"/>
        <w:sz w:val="22"/>
      </w:rPr>
      <w:t xml:space="preserve"> </w:t>
    </w:r>
    <w:r>
      <w:rPr>
        <w:sz w:val="22"/>
      </w:rPr>
      <w:t>MARKET</w:t>
    </w:r>
    <w:r>
      <w:rPr>
        <w:spacing w:val="-7"/>
        <w:sz w:val="22"/>
      </w:rPr>
      <w:t xml:space="preserve"> </w:t>
    </w:r>
    <w:r>
      <w:rPr>
        <w:sz w:val="22"/>
      </w:rPr>
      <w:t>TRENDS</w:t>
    </w:r>
  </w:p>
  <w:p>
    <w:pPr>
      <w:pStyle w:val="8"/>
      <w:spacing w:line="14" w:lineRule="auto"/>
      <w:rPr>
        <w:sz w:val="2"/>
      </w:rPr>
    </w:pPr>
  </w:p>
  <w:p>
    <w:pPr>
      <w:pStyle w:val="8"/>
      <w:spacing w:line="14" w:lineRule="auto"/>
      <w:rPr>
        <w:rFonts w:hint="default"/>
        <w:sz w:val="2"/>
        <w:lang w:val="en-US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338.7pt;margin-top:35.6pt;height:14.25pt;width:200.9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PREDICTING</w:t>
                </w:r>
                <w:r>
                  <w:rPr>
                    <w:spacing w:val="-3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STOCK</w:t>
                </w:r>
                <w:r>
                  <w:rPr>
                    <w:spacing w:val="-5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MARKET</w:t>
                </w:r>
                <w:r>
                  <w:rPr>
                    <w:spacing w:val="-7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TRENDS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339.65pt;margin-top:35.6pt;height:14.25pt;width:200.9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PREDICTING</w:t>
                </w:r>
                <w:r>
                  <w:rPr>
                    <w:spacing w:val="-3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STOCK</w:t>
                </w:r>
                <w:r>
                  <w:rPr>
                    <w:spacing w:val="-5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MARKET</w:t>
                </w:r>
                <w:r>
                  <w:rPr>
                    <w:spacing w:val="-7"/>
                    <w:sz w:val="22"/>
                  </w:rPr>
                  <w:t xml:space="preserve"> </w:t>
                </w:r>
                <w:r>
                  <w:rPr>
                    <w:sz w:val="22"/>
                  </w:rPr>
                  <w:t>TRENDS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4537075</wp:posOffset>
              </wp:positionH>
              <wp:positionV relativeFrom="page">
                <wp:posOffset>1039495</wp:posOffset>
              </wp:positionV>
              <wp:extent cx="2551430" cy="180975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14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57.25pt;margin-top:81.85pt;height:14.25pt;width:200.9pt;mso-position-horizontal-relative:page;mso-position-vertical-relative:page;z-index:-251632640;mso-width-relative:page;mso-height-relative:page;" filled="f" stroked="f" coordsize="21600,21600" o:gfxdata="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ydI5n2QAA&#10;AAwBAAAPAAAAAAAAAAEAIAAAACIAAABkcnMvZG93bnJldi54bWxQSwECFAAUAAAACACHTuJAoYDF&#10;aKsBAABxAwAADgAAAAAAAAABACAAAAAo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4864" behindDoc="1" locked="0" layoutInCell="1" allowOverlap="1">
              <wp:simplePos x="0" y="0"/>
              <wp:positionH relativeFrom="page">
                <wp:posOffset>4114800</wp:posOffset>
              </wp:positionH>
              <wp:positionV relativeFrom="page">
                <wp:posOffset>1058545</wp:posOffset>
              </wp:positionV>
              <wp:extent cx="3051175" cy="155575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5117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right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PREDICTING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STOCK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MARKET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TRENDS</w:t>
                          </w:r>
                        </w:p>
                        <w:p>
                          <w:pPr>
                            <w:spacing w:before="11"/>
                            <w:ind w:right="0"/>
                            <w:jc w:val="left"/>
                            <w:rPr>
                              <w:sz w:val="22"/>
                            </w:rPr>
                          </w:pPr>
                        </w:p>
                        <w:p>
                          <w:pPr>
                            <w:spacing w:before="11"/>
                            <w:ind w:right="0"/>
                            <w:jc w:val="left"/>
                            <w:rPr>
                              <w:rFonts w:hint="default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sz w:val="22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24pt;margin-top:83.35pt;height:12.25pt;width:240.25pt;mso-position-horizontal-relative:page;mso-position-vertical-relative:page;z-index:-251631616;mso-width-relative:page;mso-height-relative:page;" filled="f" stroked="f" coordsize="21600,21600" o:gfxdata="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6tAYb2QAA&#10;AAwBAAAPAAAAAAAAAAEAIAAAACIAAABkcnMvZG93bnJldi54bWxQSwECFAAUAAAACACHTuJARMJz&#10;36sBAABxAwAADgAAAAAAAAABACAAAAAo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right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PREDICTING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STOCK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MARKET</w:t>
                    </w:r>
                    <w:r>
                      <w:rPr>
                        <w:spacing w:val="-7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TRENDS</w:t>
                    </w:r>
                  </w:p>
                  <w:p>
                    <w:pPr>
                      <w:spacing w:before="11"/>
                      <w:ind w:right="0"/>
                      <w:jc w:val="left"/>
                      <w:rPr>
                        <w:sz w:val="22"/>
                      </w:rPr>
                    </w:pPr>
                  </w:p>
                  <w:p>
                    <w:pPr>
                      <w:spacing w:before="11"/>
                      <w:ind w:right="0"/>
                      <w:jc w:val="left"/>
                      <w:rPr>
                        <w:rFonts w:hint="default"/>
                        <w:sz w:val="22"/>
                        <w:lang w:val="en-US"/>
                      </w:rPr>
                    </w:pPr>
                    <w:r>
                      <w:rPr>
                        <w:rFonts w:hint="default"/>
                        <w:sz w:val="22"/>
                        <w:lang w:val="en-US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pict>
        <v:shape id="_x0000_s2063" o:spid="_x0000_s2063" o:spt="202" type="#_x0000_t202" style="position:absolute;left:0pt;margin-left:73pt;margin-top:81.05pt;height:17.6pt;width:120.3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5888" behindDoc="1" locked="0" layoutInCell="1" allowOverlap="1">
              <wp:simplePos x="0" y="0"/>
              <wp:positionH relativeFrom="page">
                <wp:posOffset>4572000</wp:posOffset>
              </wp:positionH>
              <wp:positionV relativeFrom="page">
                <wp:posOffset>838200</wp:posOffset>
              </wp:positionV>
              <wp:extent cx="2551430" cy="180975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14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PREDICTING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STOCK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MARKET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TRENDS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60pt;margin-top:66pt;height:14.25pt;width:200.9pt;mso-position-horizontal-relative:page;mso-position-vertical-relative:page;z-index:-251630592;mso-width-relative:page;mso-height-relative:page;" filled="f" stroked="f" coordsize="21600,21600" o:gfxdata="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NgGe57YAAAA&#10;DAEAAA8AAAAAAAAAAQAgAAAAIgAAAGRycy9kb3ducmV2LnhtbFBLAQIUABQAAAAIAIdO4kBYJSc2&#10;qwEAAHMDAAAOAAAAAAAAAAEAIAAAACc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PREDICTING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STOCK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MARKET</w:t>
                    </w:r>
                    <w:r>
                      <w:rPr>
                        <w:spacing w:val="-7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TRENDS</w:t>
                    </w:r>
                  </w:p>
                </w:txbxContent>
              </v:textbox>
            </v:shape>
          </w:pict>
        </mc:Fallback>
      </mc:AlternateContent>
    </w:r>
    <w:r>
      <w:pict>
        <v:shape id="_x0000_s2066" o:spid="_x0000_s2066" o:spt="202" type="#_x0000_t202" style="position:absolute;left:0pt;margin-left:80pt;margin-top:63.4pt;height:17.6pt;width:161.1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2"/>
      <w:numFmt w:val="decimal"/>
      <w:lvlText w:val="%1"/>
      <w:lvlJc w:val="left"/>
      <w:pPr>
        <w:ind w:left="1144" w:hanging="615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144" w:hanging="615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144" w:hanging="615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86"/>
        <w:sz w:val="24"/>
        <w:szCs w:val="24"/>
        <w:lang w:val="en-US" w:eastAsia="en-US" w:bidi="ar-SA"/>
      </w:rPr>
    </w:lvl>
    <w:lvl w:ilvl="3" w:tentative="0">
      <w:start w:val="1"/>
      <w:numFmt w:val="decimal"/>
      <w:lvlText w:val="%4."/>
      <w:lvlJc w:val="left"/>
      <w:pPr>
        <w:ind w:left="10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 w:tentative="0">
      <w:start w:val="1"/>
      <w:numFmt w:val="decimal"/>
      <w:lvlText w:val="%5."/>
      <w:lvlJc w:val="left"/>
      <w:pPr>
        <w:ind w:left="978" w:hanging="21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6"/>
        <w:szCs w:val="26"/>
        <w:lang w:val="en-US" w:eastAsia="en-US" w:bidi="ar-SA"/>
      </w:rPr>
    </w:lvl>
    <w:lvl w:ilvl="5" w:tentative="0">
      <w:start w:val="4"/>
      <w:numFmt w:val="decimal"/>
      <w:lvlText w:val="%6."/>
      <w:lvlJc w:val="left"/>
      <w:pPr>
        <w:ind w:left="2688" w:hanging="74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70"/>
        <w:szCs w:val="70"/>
        <w:lang w:val="en-US" w:eastAsia="en-US" w:bidi="ar-SA"/>
      </w:rPr>
    </w:lvl>
    <w:lvl w:ilvl="6" w:tentative="0">
      <w:start w:val="4"/>
      <w:numFmt w:val="decimal"/>
      <w:lvlText w:val="%7."/>
      <w:lvlJc w:val="left"/>
      <w:pPr>
        <w:ind w:left="4433" w:hanging="363"/>
        <w:jc w:val="right"/>
      </w:pPr>
      <w:rPr>
        <w:rFonts w:hint="default"/>
        <w:b/>
        <w:bCs/>
        <w:spacing w:val="-1"/>
        <w:w w:val="98"/>
        <w:lang w:val="en-US" w:eastAsia="en-US" w:bidi="ar-SA"/>
      </w:rPr>
    </w:lvl>
    <w:lvl w:ilvl="7" w:tentative="0">
      <w:start w:val="5"/>
      <w:numFmt w:val="decimal"/>
      <w:lvlText w:val="%8."/>
      <w:lvlJc w:val="left"/>
      <w:pPr>
        <w:ind w:left="4154" w:hanging="742"/>
        <w:jc w:val="right"/>
      </w:pPr>
      <w:rPr>
        <w:rFonts w:hint="default"/>
        <w:b/>
        <w:bCs/>
        <w:spacing w:val="0"/>
        <w:w w:val="98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10" w:hanging="742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1291" w:hanging="61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91" w:hanging="61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86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248" w:hanging="7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86"/>
        <w:sz w:val="28"/>
        <w:szCs w:val="28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2023" w:hanging="356"/>
      </w:pPr>
      <w:rPr>
        <w:rFonts w:hint="default"/>
        <w:w w:val="100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20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411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03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95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6" w:hanging="356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688" w:hanging="74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70"/>
        <w:szCs w:val="7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4026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725" w:hanging="24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431" w:hanging="24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136" w:hanging="24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42" w:hanging="24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47" w:hanging="24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3" w:hanging="24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58" w:hanging="242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67" w:hanging="3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82" w:hanging="71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618" w:hanging="8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20" w:hanging="8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620" w:hanging="8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680" w:hanging="8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218" w:hanging="8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756" w:hanging="8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94" w:hanging="860"/>
      </w:pPr>
      <w:rPr>
        <w:rFonts w:hint="default"/>
        <w:lang w:val="en-US" w:eastAsia="en-US" w:bidi="ar-SA"/>
      </w:rPr>
    </w:lvl>
  </w:abstractNum>
  <w:abstractNum w:abstractNumId="4">
    <w:nsid w:val="0248C179"/>
    <w:multiLevelType w:val="multilevel"/>
    <w:tmpl w:val="0248C179"/>
    <w:lvl w:ilvl="0" w:tentative="0">
      <w:start w:val="8"/>
      <w:numFmt w:val="decimal"/>
      <w:lvlText w:val="%1"/>
      <w:lvlJc w:val="left"/>
      <w:pPr>
        <w:ind w:left="710" w:hanging="49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0" w:hanging="490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[%3]"/>
      <w:lvlJc w:val="left"/>
      <w:pPr>
        <w:ind w:left="624" w:hanging="34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64" w:hanging="3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36" w:hanging="3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08" w:hanging="3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1" w:hanging="3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3" w:hanging="3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5" w:hanging="341"/>
      </w:pPr>
      <w:rPr>
        <w:rFonts w:hint="default"/>
        <w:lang w:val="en-US" w:eastAsia="en-US" w:bidi="ar-SA"/>
      </w:rPr>
    </w:lvl>
  </w:abstractNum>
  <w:abstractNum w:abstractNumId="5">
    <w:nsid w:val="03D62ECE"/>
    <w:multiLevelType w:val="multilevel"/>
    <w:tmpl w:val="03D62ECE"/>
    <w:lvl w:ilvl="0" w:tentative="0">
      <w:start w:val="0"/>
      <w:numFmt w:val="bullet"/>
      <w:lvlText w:val="•"/>
      <w:lvlJc w:val="left"/>
      <w:pPr>
        <w:ind w:left="1041" w:hanging="363"/>
      </w:pPr>
      <w:rPr>
        <w:rFonts w:hint="default" w:ascii="Arial MT" w:hAnsi="Arial MT" w:eastAsia="Arial MT" w:cs="Arial MT"/>
        <w:w w:val="84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73" w:hanging="36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6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39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2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05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38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71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04" w:hanging="363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7"/>
      <w:numFmt w:val="decimal"/>
      <w:lvlText w:val="%1"/>
      <w:lvlJc w:val="left"/>
      <w:pPr>
        <w:ind w:left="1008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08" w:hanging="4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86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74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48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5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22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59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96" w:hanging="423"/>
      </w:pPr>
      <w:rPr>
        <w:rFonts w:hint="default"/>
        <w:lang w:val="en-US" w:eastAsia="en-US" w:bidi="ar-SA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1008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08" w:hanging="4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86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74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48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5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22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59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96" w:hanging="423"/>
      </w:pPr>
      <w:rPr>
        <w:rFonts w:hint="default"/>
        <w:lang w:val="en-US" w:eastAsia="en-US" w:bidi="ar-SA"/>
      </w:rPr>
    </w:lvl>
  </w:abstractNum>
  <w:abstractNum w:abstractNumId="8">
    <w:nsid w:val="72183CF9"/>
    <w:multiLevelType w:val="multilevel"/>
    <w:tmpl w:val="72183CF9"/>
    <w:lvl w:ilvl="0" w:tentative="0">
      <w:start w:val="7"/>
      <w:numFmt w:val="decimal"/>
      <w:lvlText w:val="%1."/>
      <w:lvlJc w:val="left"/>
      <w:pPr>
        <w:ind w:left="2976" w:hanging="749"/>
        <w:jc w:val="right"/>
      </w:pPr>
      <w:rPr>
        <w:rFonts w:hint="default"/>
        <w:b/>
        <w:bCs/>
        <w:spacing w:val="0"/>
        <w:w w:val="9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719" w:hanging="74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458" w:hanging="74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197" w:hanging="7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36" w:hanging="7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75" w:hanging="7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14" w:hanging="7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53" w:hanging="7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2" w:hanging="74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4430F37"/>
    <w:rsid w:val="1E402FAC"/>
    <w:rsid w:val="43235839"/>
    <w:rsid w:val="51C26470"/>
    <w:rsid w:val="70726F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2688" w:hanging="745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type="paragraph" w:styleId="3">
    <w:name w:val="heading 2"/>
    <w:basedOn w:val="1"/>
    <w:qFormat/>
    <w:uiPriority w:val="1"/>
    <w:pPr>
      <w:ind w:left="406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qFormat/>
    <w:uiPriority w:val="1"/>
    <w:pPr>
      <w:ind w:left="65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5">
    <w:name w:val="heading 4"/>
    <w:basedOn w:val="1"/>
    <w:qFormat/>
    <w:uiPriority w:val="1"/>
    <w:pPr>
      <w:spacing w:before="11"/>
      <w:ind w:left="60"/>
      <w:outlineLvl w:val="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toc 1"/>
    <w:basedOn w:val="1"/>
    <w:qFormat/>
    <w:uiPriority w:val="1"/>
    <w:pPr>
      <w:spacing w:before="137"/>
      <w:ind w:left="107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12">
    <w:name w:val="toc 2"/>
    <w:basedOn w:val="1"/>
    <w:qFormat/>
    <w:uiPriority w:val="1"/>
    <w:pPr>
      <w:spacing w:before="122"/>
      <w:ind w:left="967" w:hanging="39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13">
    <w:name w:val="toc 3"/>
    <w:basedOn w:val="1"/>
    <w:qFormat/>
    <w:uiPriority w:val="1"/>
    <w:pPr>
      <w:spacing w:before="132"/>
      <w:ind w:left="1759" w:hanging="79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4">
    <w:name w:val="toc 4"/>
    <w:basedOn w:val="1"/>
    <w:qFormat/>
    <w:uiPriority w:val="1"/>
    <w:pPr>
      <w:spacing w:before="136"/>
      <w:ind w:left="2527" w:hanging="76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5">
    <w:name w:val="toc 5"/>
    <w:basedOn w:val="1"/>
    <w:qFormat/>
    <w:uiPriority w:val="1"/>
    <w:pPr>
      <w:spacing w:before="137"/>
      <w:ind w:left="2685" w:hanging="85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1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ind w:left="1759" w:hanging="793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8">
    <w:name w:val="Table Paragraph"/>
    <w:basedOn w:val="1"/>
    <w:qFormat/>
    <w:uiPriority w:val="1"/>
    <w:pPr>
      <w:spacing w:before="143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8" Type="http://schemas.openxmlformats.org/officeDocument/2006/relationships/footer" Target="footer3.xml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header" Target="header1.xml"/><Relationship Id="rId69" Type="http://schemas.openxmlformats.org/officeDocument/2006/relationships/image" Target="media/image17.jpeg"/><Relationship Id="rId68" Type="http://schemas.openxmlformats.org/officeDocument/2006/relationships/image" Target="media/image16.jpeg"/><Relationship Id="rId67" Type="http://schemas.openxmlformats.org/officeDocument/2006/relationships/image" Target="media/image15.jpeg"/><Relationship Id="rId66" Type="http://schemas.openxmlformats.org/officeDocument/2006/relationships/image" Target="media/image14.jpeg"/><Relationship Id="rId65" Type="http://schemas.openxmlformats.org/officeDocument/2006/relationships/image" Target="media/image13.jpeg"/><Relationship Id="rId64" Type="http://schemas.openxmlformats.org/officeDocument/2006/relationships/image" Target="media/image12.jpeg"/><Relationship Id="rId63" Type="http://schemas.openxmlformats.org/officeDocument/2006/relationships/image" Target="media/image11.jpeg"/><Relationship Id="rId62" Type="http://schemas.openxmlformats.org/officeDocument/2006/relationships/image" Target="media/image10.jpeg"/><Relationship Id="rId61" Type="http://schemas.openxmlformats.org/officeDocument/2006/relationships/image" Target="media/image9.jpeg"/><Relationship Id="rId60" Type="http://schemas.openxmlformats.org/officeDocument/2006/relationships/image" Target="media/image8.jpeg"/><Relationship Id="rId6" Type="http://schemas.openxmlformats.org/officeDocument/2006/relationships/footer" Target="footer2.xml"/><Relationship Id="rId59" Type="http://schemas.openxmlformats.org/officeDocument/2006/relationships/image" Target="media/image7.jpeg"/><Relationship Id="rId58" Type="http://schemas.openxmlformats.org/officeDocument/2006/relationships/image" Target="media/image6.jpeg"/><Relationship Id="rId57" Type="http://schemas.openxmlformats.org/officeDocument/2006/relationships/image" Target="media/image5.jpeg"/><Relationship Id="rId56" Type="http://schemas.openxmlformats.org/officeDocument/2006/relationships/image" Target="media/image4.jpeg"/><Relationship Id="rId55" Type="http://schemas.openxmlformats.org/officeDocument/2006/relationships/image" Target="media/image3.jpeg"/><Relationship Id="rId54" Type="http://schemas.openxmlformats.org/officeDocument/2006/relationships/image" Target="media/image2.jpeg"/><Relationship Id="rId53" Type="http://schemas.openxmlformats.org/officeDocument/2006/relationships/image" Target="media/image1.jpeg"/><Relationship Id="rId52" Type="http://schemas.openxmlformats.org/officeDocument/2006/relationships/theme" Target="theme/theme1.xml"/><Relationship Id="rId51" Type="http://schemas.openxmlformats.org/officeDocument/2006/relationships/footer" Target="footer25.xml"/><Relationship Id="rId50" Type="http://schemas.openxmlformats.org/officeDocument/2006/relationships/header" Target="header22.xml"/><Relationship Id="rId5" Type="http://schemas.openxmlformats.org/officeDocument/2006/relationships/footer" Target="footer1.xml"/><Relationship Id="rId49" Type="http://schemas.openxmlformats.org/officeDocument/2006/relationships/footer" Target="footer24.xml"/><Relationship Id="rId48" Type="http://schemas.openxmlformats.org/officeDocument/2006/relationships/header" Target="header21.xml"/><Relationship Id="rId47" Type="http://schemas.openxmlformats.org/officeDocument/2006/relationships/footer" Target="footer23.xml"/><Relationship Id="rId46" Type="http://schemas.openxmlformats.org/officeDocument/2006/relationships/header" Target="header20.xml"/><Relationship Id="rId45" Type="http://schemas.openxmlformats.org/officeDocument/2006/relationships/footer" Target="footer22.xml"/><Relationship Id="rId44" Type="http://schemas.openxmlformats.org/officeDocument/2006/relationships/header" Target="header19.xml"/><Relationship Id="rId43" Type="http://schemas.openxmlformats.org/officeDocument/2006/relationships/footer" Target="footer21.xml"/><Relationship Id="rId42" Type="http://schemas.openxmlformats.org/officeDocument/2006/relationships/header" Target="header18.xml"/><Relationship Id="rId41" Type="http://schemas.openxmlformats.org/officeDocument/2006/relationships/footer" Target="footer20.xml"/><Relationship Id="rId40" Type="http://schemas.openxmlformats.org/officeDocument/2006/relationships/header" Target="header17.xml"/><Relationship Id="rId4" Type="http://schemas.openxmlformats.org/officeDocument/2006/relationships/endnotes" Target="endnotes.xml"/><Relationship Id="rId39" Type="http://schemas.openxmlformats.org/officeDocument/2006/relationships/footer" Target="footer19.xml"/><Relationship Id="rId38" Type="http://schemas.openxmlformats.org/officeDocument/2006/relationships/header" Target="header16.xml"/><Relationship Id="rId37" Type="http://schemas.openxmlformats.org/officeDocument/2006/relationships/footer" Target="footer18.xml"/><Relationship Id="rId36" Type="http://schemas.openxmlformats.org/officeDocument/2006/relationships/header" Target="header15.xml"/><Relationship Id="rId35" Type="http://schemas.openxmlformats.org/officeDocument/2006/relationships/footer" Target="footer17.xml"/><Relationship Id="rId34" Type="http://schemas.openxmlformats.org/officeDocument/2006/relationships/header" Target="header14.xml"/><Relationship Id="rId33" Type="http://schemas.openxmlformats.org/officeDocument/2006/relationships/footer" Target="footer16.xml"/><Relationship Id="rId32" Type="http://schemas.openxmlformats.org/officeDocument/2006/relationships/header" Target="header13.xml"/><Relationship Id="rId31" Type="http://schemas.openxmlformats.org/officeDocument/2006/relationships/footer" Target="footer15.xml"/><Relationship Id="rId30" Type="http://schemas.openxmlformats.org/officeDocument/2006/relationships/header" Target="header12.xml"/><Relationship Id="rId3" Type="http://schemas.openxmlformats.org/officeDocument/2006/relationships/footnotes" Target="footnotes.xml"/><Relationship Id="rId29" Type="http://schemas.openxmlformats.org/officeDocument/2006/relationships/footer" Target="footer14.xml"/><Relationship Id="rId28" Type="http://schemas.openxmlformats.org/officeDocument/2006/relationships/header" Target="header11.xml"/><Relationship Id="rId27" Type="http://schemas.openxmlformats.org/officeDocument/2006/relationships/footer" Target="footer13.xml"/><Relationship Id="rId26" Type="http://schemas.openxmlformats.org/officeDocument/2006/relationships/header" Target="header10.xml"/><Relationship Id="rId25" Type="http://schemas.openxmlformats.org/officeDocument/2006/relationships/footer" Target="footer12.xml"/><Relationship Id="rId24" Type="http://schemas.openxmlformats.org/officeDocument/2006/relationships/header" Target="header9.xml"/><Relationship Id="rId23" Type="http://schemas.openxmlformats.org/officeDocument/2006/relationships/footer" Target="footer11.xml"/><Relationship Id="rId22" Type="http://schemas.openxmlformats.org/officeDocument/2006/relationships/header" Target="header8.xml"/><Relationship Id="rId21" Type="http://schemas.openxmlformats.org/officeDocument/2006/relationships/footer" Target="footer10.xml"/><Relationship Id="rId20" Type="http://schemas.openxmlformats.org/officeDocument/2006/relationships/footer" Target="footer9.xml"/><Relationship Id="rId2" Type="http://schemas.openxmlformats.org/officeDocument/2006/relationships/settings" Target="settings.xml"/><Relationship Id="rId19" Type="http://schemas.openxmlformats.org/officeDocument/2006/relationships/header" Target="header7.xml"/><Relationship Id="rId18" Type="http://schemas.openxmlformats.org/officeDocument/2006/relationships/footer" Target="footer8.xml"/><Relationship Id="rId17" Type="http://schemas.openxmlformats.org/officeDocument/2006/relationships/header" Target="header6.xml"/><Relationship Id="rId16" Type="http://schemas.openxmlformats.org/officeDocument/2006/relationships/footer" Target="footer7.xml"/><Relationship Id="rId15" Type="http://schemas.openxmlformats.org/officeDocument/2006/relationships/header" Target="header5.xml"/><Relationship Id="rId14" Type="http://schemas.openxmlformats.org/officeDocument/2006/relationships/footer" Target="footer6.xml"/><Relationship Id="rId13" Type="http://schemas.openxmlformats.org/officeDocument/2006/relationships/header" Target="header4.xml"/><Relationship Id="rId12" Type="http://schemas.openxmlformats.org/officeDocument/2006/relationships/footer" Target="footer5.xml"/><Relationship Id="rId11" Type="http://schemas.openxmlformats.org/officeDocument/2006/relationships/header" Target="header3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6"/>
    <customShpInfo spid="_x0000_s2087"/>
    <customShpInfo spid="_x0000_s2088"/>
    <customShpInfo spid="_x0000_s2089"/>
    <customShpInfo spid="_x0000_s209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2024-10-24T06:03:00Z</dcterms:created>
  <dc:creator>puligilla sanjana</dc:creator>
  <cp:lastModifiedBy>Madhurima Velichala</cp:lastModifiedBy>
  <dcterms:modified xsi:type="dcterms:W3CDTF">2024-10-24T14:19:21Z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2024-10-24T00:00:00Z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9B7EE62109B24046AE5A4ADB2B848C38_13</vt:lpwstr>
  </property>
</Properties>
</file>